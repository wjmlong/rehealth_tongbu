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D0406">
      <w:pPr>
        <w:spacing w:before="1440"/>
        <w:jc w:val="center"/>
      </w:pPr>
      <w:bookmarkStart w:id="64" w:name="_GoBack"/>
      <w:bookmarkEnd w:id="64"/>
      <w:r>
        <w:rPr>
          <w:rFonts w:ascii="微软雅黑" w:hAnsi="微软雅黑" w:eastAsia="微软雅黑"/>
          <w:b/>
          <w:color w:val="138A83"/>
          <w:sz w:val="22"/>
        </w:rPr>
        <w:t>REHEALTH AI / 睿禾健康</w:t>
      </w:r>
    </w:p>
    <w:p w14:paraId="36D74AFF">
      <w:pPr>
        <w:pStyle w:val="33"/>
        <w:spacing w:before="440" w:after="160"/>
        <w:jc w:val="center"/>
      </w:pPr>
      <w:r>
        <w:rPr>
          <w:rFonts w:ascii="微软雅黑" w:hAnsi="微软雅黑" w:eastAsia="微软雅黑"/>
          <w:b/>
          <w:color w:val="19324A"/>
          <w:sz w:val="60"/>
        </w:rPr>
        <w:t>睿禾精灵 APP</w:t>
      </w:r>
      <w:r>
        <w:rPr>
          <w:rFonts w:ascii="微软雅黑" w:hAnsi="微软雅黑" w:eastAsia="微软雅黑"/>
          <w:b/>
          <w:color w:val="19324A"/>
          <w:sz w:val="60"/>
        </w:rPr>
        <w:br w:type="textWrapping"/>
      </w:r>
      <w:r>
        <w:rPr>
          <w:rFonts w:ascii="微软雅黑" w:hAnsi="微软雅黑" w:eastAsia="微软雅黑"/>
          <w:b/>
          <w:color w:val="2E74B5"/>
          <w:sz w:val="50"/>
        </w:rPr>
        <w:t>管理层全景报告</w:t>
      </w:r>
    </w:p>
    <w:p w14:paraId="0E199C18">
      <w:pPr>
        <w:spacing w:after="400"/>
        <w:jc w:val="center"/>
      </w:pPr>
      <w:r>
        <w:rPr>
          <w:rFonts w:ascii="微软雅黑" w:hAnsi="微软雅黑" w:eastAsia="微软雅黑"/>
          <w:color w:val="5D6974"/>
          <w:sz w:val="26"/>
        </w:rPr>
        <w:t>产品、功能、技术栈、前后端、数据、AI、部署与发布状态 · 终稿</w:t>
      </w:r>
    </w:p>
    <w:p w14:paraId="1DC6CACE">
      <w:pPr>
        <w:shd w:val="clear" w:fill="FBE9E7"/>
        <w:spacing w:before="160" w:after="520"/>
        <w:ind w:left="1656" w:right="1656"/>
        <w:jc w:val="center"/>
      </w:pPr>
      <w:r>
        <w:rPr>
          <w:rFonts w:ascii="微软雅黑" w:hAnsi="微软雅黑" w:eastAsia="微软雅黑"/>
          <w:b/>
          <w:color w:val="B23A32"/>
          <w:sz w:val="22"/>
        </w:rPr>
        <w:t>管理结论：MVP 主体已形成 · 正式发布仍处于 BLOCKED 状态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76A71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13A0B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文档属性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3A5A41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管理层审阅终稿</w:t>
            </w:r>
          </w:p>
        </w:tc>
      </w:tr>
      <w:tr w14:paraId="554C4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CEA2C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审阅对象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073153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公司管理层、产品负责人、技术负责人</w:t>
            </w:r>
          </w:p>
        </w:tc>
      </w:tr>
      <w:tr w14:paraId="759D2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3E2C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客户端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F11107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睿禾精灵 Android APP（com.rehealth.genie）</w:t>
            </w:r>
          </w:p>
        </w:tc>
      </w:tr>
      <w:tr w14:paraId="2B155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029850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待发布版本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CDEFBD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1.0.0（versionCode 1）</w:t>
            </w:r>
          </w:p>
        </w:tc>
      </w:tr>
      <w:tr w14:paraId="18CD2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041244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数据基准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B4A50D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2026-08-12 代码仓与权威状态文档</w:t>
            </w:r>
          </w:p>
        </w:tc>
      </w:tr>
      <w:tr w14:paraId="3C59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EAF1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D2B8A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E74B5"/>
                <w:sz w:val="19"/>
              </w:rPr>
              <w:t>文档版本</w:t>
            </w:r>
          </w:p>
        </w:tc>
        <w:tc>
          <w:tcPr>
            <w:tcW w:w="726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620A8F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V1.1 · 终稿 · 编制日期 2026-08-13</w:t>
            </w:r>
          </w:p>
        </w:tc>
      </w:tr>
    </w:tbl>
    <w:p w14:paraId="26F42CE9">
      <w:pPr>
        <w:spacing w:before="480"/>
        <w:jc w:val="center"/>
      </w:pPr>
      <w:r>
        <w:rPr>
          <w:rFonts w:ascii="微软雅黑" w:hAnsi="微软雅黑" w:eastAsia="微软雅黑"/>
          <w:i/>
          <w:color w:val="5D6974"/>
          <w:sz w:val="18"/>
        </w:rPr>
        <w:t>内部审阅终稿 · 健康管理参考系统 · 不替代医疗诊断</w:t>
      </w:r>
    </w:p>
    <w:p w14:paraId="64F8AA5B">
      <w:pPr>
        <w:spacing w:after="0"/>
      </w:pPr>
      <w:r>
        <w:br w:type="page"/>
      </w:r>
    </w:p>
    <w:p w14:paraId="6E8A8DCC">
      <w:pPr>
        <w:keepNext/>
        <w:pBdr>
          <w:bottom w:val="single" w:color="2E74B5" w:sz="10" w:space="5"/>
        </w:pBdr>
        <w:spacing w:before="0" w:after="140"/>
      </w:pPr>
      <w:r>
        <w:rPr>
          <w:rFonts w:ascii="微软雅黑" w:hAnsi="微软雅黑" w:eastAsia="微软雅黑"/>
          <w:b/>
          <w:color w:val="2E74B5"/>
          <w:sz w:val="32"/>
        </w:rPr>
        <w:t>目录</w:t>
      </w:r>
    </w:p>
    <w:p w14:paraId="0E0BB4A0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_Toc16122 </w:instrText>
      </w:r>
      <w:r>
        <w:fldChar w:fldCharType="separate"/>
      </w:r>
      <w:r>
        <w:t>管理摘要</w:t>
      </w:r>
      <w:r>
        <w:tab/>
      </w:r>
      <w:r>
        <w:fldChar w:fldCharType="begin"/>
      </w:r>
      <w:r>
        <w:instrText xml:space="preserve"> PAGEREF _Toc16122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0B8867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_Toc24269 </w:instrText>
      </w:r>
      <w:r>
        <w:fldChar w:fldCharType="separate"/>
      </w:r>
      <w:r>
        <w:t>核心管理判断</w:t>
      </w:r>
      <w:r>
        <w:tab/>
      </w:r>
      <w:r>
        <w:fldChar w:fldCharType="begin"/>
      </w:r>
      <w:r>
        <w:instrText xml:space="preserve"> PAGEREF _Toc24269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B9EEA9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_Toc19282 </w:instrText>
      </w:r>
      <w:r>
        <w:fldChar w:fldCharType="separate"/>
      </w:r>
      <w:r>
        <w:t>管理决策事项</w:t>
      </w:r>
      <w:r>
        <w:tab/>
      </w:r>
      <w:r>
        <w:fldChar w:fldCharType="begin"/>
      </w:r>
      <w:r>
        <w:instrText xml:space="preserve"> PAGEREF _Toc19282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1EA4F0D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_Toc7286 </w:instrText>
      </w:r>
      <w:r>
        <w:fldChar w:fldCharType="separate"/>
      </w:r>
      <w:r>
        <w:t>1. 管理层摘要</w:t>
      </w:r>
      <w:r>
        <w:tab/>
      </w:r>
      <w:r>
        <w:fldChar w:fldCharType="begin"/>
      </w:r>
      <w:r>
        <w:instrText xml:space="preserve"> PAGEREF _Toc7286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EB730A8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_Toc13537 </w:instrText>
      </w:r>
      <w:r>
        <w:fldChar w:fldCharType="separate"/>
      </w:r>
      <w:r>
        <w:t>2. 产品定位与业务价值</w:t>
      </w:r>
      <w:r>
        <w:tab/>
      </w:r>
      <w:r>
        <w:fldChar w:fldCharType="begin"/>
      </w:r>
      <w:r>
        <w:instrText xml:space="preserve"> PAGEREF _Toc13537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04EAB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_Toc6219 </w:instrText>
      </w:r>
      <w:r>
        <w:fldChar w:fldCharType="separate"/>
      </w:r>
      <w:r>
        <w:t>2.1 产品定位</w:t>
      </w:r>
      <w:r>
        <w:tab/>
      </w:r>
      <w:r>
        <w:fldChar w:fldCharType="begin"/>
      </w:r>
      <w:r>
        <w:instrText xml:space="preserve"> PAGEREF _Toc6219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F7993B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_Toc14198 </w:instrText>
      </w:r>
      <w:r>
        <w:fldChar w:fldCharType="separate"/>
      </w:r>
      <w:r>
        <w:t>2.2 核心业务价值</w:t>
      </w:r>
      <w:r>
        <w:tab/>
      </w:r>
      <w:r>
        <w:fldChar w:fldCharType="begin"/>
      </w:r>
      <w:r>
        <w:instrText xml:space="preserve"> PAGEREF _Toc14198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51E56DE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_Toc20332 </w:instrText>
      </w:r>
      <w:r>
        <w:fldChar w:fldCharType="separate"/>
      </w:r>
      <w:r>
        <w:t>2.3 当前标准用户旅程</w:t>
      </w:r>
      <w:r>
        <w:tab/>
      </w:r>
      <w:r>
        <w:fldChar w:fldCharType="begin"/>
      </w:r>
      <w:r>
        <w:instrText xml:space="preserve"> PAGEREF _Toc20332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17C518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_Toc29207 </w:instrText>
      </w:r>
      <w:r>
        <w:fldChar w:fldCharType="separate"/>
      </w:r>
      <w:r>
        <w:t>3. APP 信息总览</w:t>
      </w:r>
      <w:r>
        <w:tab/>
      </w:r>
      <w:r>
        <w:fldChar w:fldCharType="begin"/>
      </w:r>
      <w:r>
        <w:instrText xml:space="preserve"> PAGEREF _Toc29207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E4AB94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_Toc10652 </w:instrText>
      </w:r>
      <w:r>
        <w:fldChar w:fldCharType="separate"/>
      </w:r>
      <w:r>
        <w:t>4. APP 全部页面与功能</w:t>
      </w:r>
      <w:r>
        <w:tab/>
      </w:r>
      <w:r>
        <w:fldChar w:fldCharType="begin"/>
      </w:r>
      <w:r>
        <w:instrText xml:space="preserve"> PAGEREF _Toc10652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F774304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_Toc18156 </w:instrText>
      </w:r>
      <w:r>
        <w:fldChar w:fldCharType="separate"/>
      </w:r>
      <w:r>
        <w:t>4.1 启动、登录与注册</w:t>
      </w:r>
      <w:r>
        <w:tab/>
      </w:r>
      <w:r>
        <w:fldChar w:fldCharType="begin"/>
      </w:r>
      <w:r>
        <w:instrText xml:space="preserve"> PAGEREF _Toc18156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A863ADC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_Toc31760 </w:instrText>
      </w:r>
      <w:r>
        <w:fldChar w:fldCharType="separate"/>
      </w:r>
      <w:r>
        <w:t>4.2 健康初识与健康访谈</w:t>
      </w:r>
      <w:r>
        <w:tab/>
      </w:r>
      <w:r>
        <w:fldChar w:fldCharType="begin"/>
      </w:r>
      <w:r>
        <w:instrText xml:space="preserve"> PAGEREF _Toc31760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1C40EB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_Toc27479 </w:instrText>
      </w:r>
      <w:r>
        <w:fldChar w:fldCharType="separate"/>
      </w:r>
      <w:r>
        <w:t>4.3 首页：小禾灵健康助手</w:t>
      </w:r>
      <w:r>
        <w:tab/>
      </w:r>
      <w:r>
        <w:fldChar w:fldCharType="begin"/>
      </w:r>
      <w:r>
        <w:instrText xml:space="preserve"> PAGEREF _Toc27479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7D644DE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_Toc3996 </w:instrText>
      </w:r>
      <w:r>
        <w:fldChar w:fldCharType="separate"/>
      </w:r>
      <w:r>
        <w:t>4.4 设备绑定页</w:t>
      </w:r>
      <w:r>
        <w:tab/>
      </w:r>
      <w:r>
        <w:fldChar w:fldCharType="begin"/>
      </w:r>
      <w:r>
        <w:instrText xml:space="preserve"> PAGEREF _Toc3996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C3834F7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_Toc12781 </w:instrText>
      </w:r>
      <w:r>
        <w:fldChar w:fldCharType="separate"/>
      </w:r>
      <w:r>
        <w:t>4.5 数据页：健康数据总览</w:t>
      </w:r>
      <w:r>
        <w:tab/>
      </w:r>
      <w:r>
        <w:fldChar w:fldCharType="begin"/>
      </w:r>
      <w:r>
        <w:instrText xml:space="preserve"> PAGEREF _Toc12781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20690F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_Toc11594 </w:instrText>
      </w:r>
      <w:r>
        <w:fldChar w:fldCharType="separate"/>
      </w:r>
      <w:r>
        <w:t>4.6 归因页：改善、风险与行动</w:t>
      </w:r>
      <w:r>
        <w:tab/>
      </w:r>
      <w:r>
        <w:fldChar w:fldCharType="begin"/>
      </w:r>
      <w:r>
        <w:instrText xml:space="preserve"> PAGEREF _Toc11594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1310F5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_Toc9526 </w:instrText>
      </w:r>
      <w:r>
        <w:fldChar w:fldCharType="separate"/>
      </w:r>
      <w:r>
        <w:t>4.7 模型页</w:t>
      </w:r>
      <w:r>
        <w:tab/>
      </w:r>
      <w:r>
        <w:fldChar w:fldCharType="begin"/>
      </w:r>
      <w:r>
        <w:instrText xml:space="preserve"> PAGEREF _Toc9526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3BE9140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_Toc3230 </w:instrText>
      </w:r>
      <w:r>
        <w:fldChar w:fldCharType="separate"/>
      </w:r>
      <w:r>
        <w:t>4.8 “我的”页</w:t>
      </w:r>
      <w:r>
        <w:tab/>
      </w:r>
      <w:r>
        <w:fldChar w:fldCharType="begin"/>
      </w:r>
      <w:r>
        <w:instrText xml:space="preserve"> PAGEREF _Toc3230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639C818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_Toc339 </w:instrText>
      </w:r>
      <w:r>
        <w:fldChar w:fldCharType="separate"/>
      </w:r>
      <w:r>
        <w:t>4.9 保险计划能力</w:t>
      </w:r>
      <w:r>
        <w:tab/>
      </w:r>
      <w:r>
        <w:fldChar w:fldCharType="begin"/>
      </w:r>
      <w:r>
        <w:instrText xml:space="preserve"> PAGEREF _Toc339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D0BD930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_Toc6425 </w:instrText>
      </w:r>
      <w:r>
        <w:fldChar w:fldCharType="separate"/>
      </w:r>
      <w:r>
        <w:t>5. 可穿戴设备与采集能力</w:t>
      </w:r>
      <w:r>
        <w:tab/>
      </w:r>
      <w:r>
        <w:fldChar w:fldCharType="begin"/>
      </w:r>
      <w:r>
        <w:instrText xml:space="preserve"> PAGEREF _Toc6425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812A052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_Toc19461 </w:instrText>
      </w:r>
      <w:r>
        <w:fldChar w:fldCharType="separate"/>
      </w:r>
      <w:r>
        <w:t>5.1 正式设备矩阵</w:t>
      </w:r>
      <w:r>
        <w:tab/>
      </w:r>
      <w:r>
        <w:fldChar w:fldCharType="begin"/>
      </w:r>
      <w:r>
        <w:instrText xml:space="preserve"> PAGEREF _Toc19461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71EC977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_Toc28858 </w:instrText>
      </w:r>
      <w:r>
        <w:fldChar w:fldCharType="separate"/>
      </w:r>
      <w:r>
        <w:t>5.2 后台采集策略</w:t>
      </w:r>
      <w:r>
        <w:tab/>
      </w:r>
      <w:r>
        <w:fldChar w:fldCharType="begin"/>
      </w:r>
      <w:r>
        <w:instrText xml:space="preserve"> PAGEREF _Toc28858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56800A5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_Toc1440 </w:instrText>
      </w:r>
      <w:r>
        <w:fldChar w:fldCharType="separate"/>
      </w:r>
      <w:r>
        <w:t>6. 系统总体架构</w:t>
      </w:r>
      <w:r>
        <w:tab/>
      </w:r>
      <w:r>
        <w:fldChar w:fldCharType="begin"/>
      </w:r>
      <w:r>
        <w:instrText xml:space="preserve"> PAGEREF _Toc1440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63D3504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_Toc19335 </w:instrText>
      </w:r>
      <w:r>
        <w:fldChar w:fldCharType="separate"/>
      </w:r>
      <w:r>
        <w:t>系统架构总览</w:t>
      </w:r>
      <w:r>
        <w:tab/>
      </w:r>
      <w:r>
        <w:fldChar w:fldCharType="begin"/>
      </w:r>
      <w:r>
        <w:instrText xml:space="preserve"> PAGEREF _Toc19335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5D357E4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_Toc759 </w:instrText>
      </w:r>
      <w:r>
        <w:fldChar w:fldCharType="separate"/>
      </w:r>
      <w:r>
        <w:t>6.1 服务职责</w:t>
      </w:r>
      <w:r>
        <w:tab/>
      </w:r>
      <w:r>
        <w:fldChar w:fldCharType="begin"/>
      </w:r>
      <w:r>
        <w:instrText xml:space="preserve"> PAGEREF _Toc759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CD679D9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_Toc15465 </w:instrText>
      </w:r>
      <w:r>
        <w:fldChar w:fldCharType="separate"/>
      </w:r>
      <w:r>
        <w:t>7. 三条核心数据流</w:t>
      </w:r>
      <w:r>
        <w:tab/>
      </w:r>
      <w:r>
        <w:fldChar w:fldCharType="begin"/>
      </w:r>
      <w:r>
        <w:instrText xml:space="preserve"> PAGEREF _Toc15465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EFB63B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_Toc16194 </w:instrText>
      </w:r>
      <w:r>
        <w:fldChar w:fldCharType="separate"/>
      </w:r>
      <w:r>
        <w:t>7.1 设备采集与遥测上传</w:t>
      </w:r>
      <w:r>
        <w:tab/>
      </w:r>
      <w:r>
        <w:fldChar w:fldCharType="begin"/>
      </w:r>
      <w:r>
        <w:instrText xml:space="preserve"> PAGEREF _Toc16194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15A7F5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_Toc32221 </w:instrText>
      </w:r>
      <w:r>
        <w:fldChar w:fldCharType="separate"/>
      </w:r>
      <w:r>
        <w:t>7.2 风险评估与健康指数</w:t>
      </w:r>
      <w:r>
        <w:tab/>
      </w:r>
      <w:r>
        <w:fldChar w:fldCharType="begin"/>
      </w:r>
      <w:r>
        <w:instrText xml:space="preserve"> PAGEREF _Toc32221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88D12F0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_Toc11911 </w:instrText>
      </w:r>
      <w:r>
        <w:fldChar w:fldCharType="separate"/>
      </w:r>
      <w:r>
        <w:t>7.3 干预与反馈</w:t>
      </w:r>
      <w:r>
        <w:tab/>
      </w:r>
      <w:r>
        <w:fldChar w:fldCharType="begin"/>
      </w:r>
      <w:r>
        <w:instrText xml:space="preserve"> PAGEREF _Toc11911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918AA06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_Toc20815 </w:instrText>
      </w:r>
      <w:r>
        <w:fldChar w:fldCharType="separate"/>
      </w:r>
      <w:r>
        <w:t>8. 前端与后端组成</w:t>
      </w:r>
      <w:r>
        <w:tab/>
      </w:r>
      <w:r>
        <w:fldChar w:fldCharType="begin"/>
      </w:r>
      <w:r>
        <w:instrText xml:space="preserve"> PAGEREF _Toc20815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3B50754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_Toc7190 </w:instrText>
      </w:r>
      <w:r>
        <w:fldChar w:fldCharType="separate"/>
      </w:r>
      <w:r>
        <w:t>8.1 Android 前端</w:t>
      </w:r>
      <w:r>
        <w:tab/>
      </w:r>
      <w:r>
        <w:fldChar w:fldCharType="begin"/>
      </w:r>
      <w:r>
        <w:instrText xml:space="preserve"> PAGEREF _Toc7190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9396271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_Toc28179 </w:instrText>
      </w:r>
      <w:r>
        <w:fldChar w:fldCharType="separate"/>
      </w:r>
      <w:r>
        <w:t>8.2 JeecgBoot 业务后端</w:t>
      </w:r>
      <w:r>
        <w:tab/>
      </w:r>
      <w:r>
        <w:fldChar w:fldCharType="begin"/>
      </w:r>
      <w:r>
        <w:instrText xml:space="preserve"> PAGEREF _Toc28179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BCD93C2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_Toc15892 </w:instrText>
      </w:r>
      <w:r>
        <w:fldChar w:fldCharType="separate"/>
      </w:r>
      <w:r>
        <w:t>8.3 Device Service</w:t>
      </w:r>
      <w:r>
        <w:tab/>
      </w:r>
      <w:r>
        <w:fldChar w:fldCharType="begin"/>
      </w:r>
      <w:r>
        <w:instrText xml:space="preserve"> PAGEREF _Toc15892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5E79A3B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_Toc9559 </w:instrText>
      </w:r>
      <w:r>
        <w:fldChar w:fldCharType="separate"/>
      </w:r>
      <w:r>
        <w:t>8.4 model-service</w:t>
      </w:r>
      <w:r>
        <w:tab/>
      </w:r>
      <w:r>
        <w:fldChar w:fldCharType="begin"/>
      </w:r>
      <w:r>
        <w:instrText xml:space="preserve"> PAGEREF _Toc9559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065C0F0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_Toc11818 </w:instrText>
      </w:r>
      <w:r>
        <w:fldChar w:fldCharType="separate"/>
      </w:r>
      <w:r>
        <w:t>8.5 管理前端与官网/保险端</w:t>
      </w:r>
      <w:r>
        <w:tab/>
      </w:r>
      <w:r>
        <w:fldChar w:fldCharType="begin"/>
      </w:r>
      <w:r>
        <w:instrText xml:space="preserve"> PAGEREF _Toc11818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E9DF316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_Toc19082 </w:instrText>
      </w:r>
      <w:r>
        <w:fldChar w:fldCharType="separate"/>
      </w:r>
      <w:r>
        <w:t>9. 技术栈清单</w:t>
      </w:r>
      <w:r>
        <w:tab/>
      </w:r>
      <w:r>
        <w:fldChar w:fldCharType="begin"/>
      </w:r>
      <w:r>
        <w:instrText xml:space="preserve"> PAGEREF _Toc19082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D138E51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_Toc14542 </w:instrText>
      </w:r>
      <w:r>
        <w:fldChar w:fldCharType="separate"/>
      </w:r>
      <w:r>
        <w:t>9.1 Android</w:t>
      </w:r>
      <w:r>
        <w:tab/>
      </w:r>
      <w:r>
        <w:fldChar w:fldCharType="begin"/>
      </w:r>
      <w:r>
        <w:instrText xml:space="preserve"> PAGEREF _Toc14542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7160F39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_Toc11269 </w:instrText>
      </w:r>
      <w:r>
        <w:fldChar w:fldCharType="separate"/>
      </w:r>
      <w:r>
        <w:t>9.2 Java 后端</w:t>
      </w:r>
      <w:r>
        <w:tab/>
      </w:r>
      <w:r>
        <w:fldChar w:fldCharType="begin"/>
      </w:r>
      <w:r>
        <w:instrText xml:space="preserve"> PAGEREF _Toc11269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297B8F5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_Toc16327 </w:instrText>
      </w:r>
      <w:r>
        <w:fldChar w:fldCharType="separate"/>
      </w:r>
      <w:r>
        <w:t>9.3 管理前端</w:t>
      </w:r>
      <w:r>
        <w:tab/>
      </w:r>
      <w:r>
        <w:fldChar w:fldCharType="begin"/>
      </w:r>
      <w:r>
        <w:instrText xml:space="preserve"> PAGEREF _Toc16327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863DC5C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_Toc1534 </w:instrText>
      </w:r>
      <w:r>
        <w:fldChar w:fldCharType="separate"/>
      </w:r>
      <w:r>
        <w:t>9.4 Python 与算法</w:t>
      </w:r>
      <w:r>
        <w:tab/>
      </w:r>
      <w:r>
        <w:fldChar w:fldCharType="begin"/>
      </w:r>
      <w:r>
        <w:instrText xml:space="preserve"> PAGEREF _Toc1534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ABACDA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_Toc4566 </w:instrText>
      </w:r>
      <w:r>
        <w:fldChar w:fldCharType="separate"/>
      </w:r>
      <w:r>
        <w:t>9.5 基础设施</w:t>
      </w:r>
      <w:r>
        <w:tab/>
      </w:r>
      <w:r>
        <w:fldChar w:fldCharType="begin"/>
      </w:r>
      <w:r>
        <w:instrText xml:space="preserve"> PAGEREF _Toc4566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A5B0113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_Toc27144 </w:instrText>
      </w:r>
      <w:r>
        <w:fldChar w:fldCharType="separate"/>
      </w:r>
      <w:r>
        <w:t>10. API 能力分组</w:t>
      </w:r>
      <w:r>
        <w:tab/>
      </w:r>
      <w:r>
        <w:fldChar w:fldCharType="begin"/>
      </w:r>
      <w:r>
        <w:instrText xml:space="preserve"> PAGEREF _Toc27144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C5ECD07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_Toc26799 </w:instrText>
      </w:r>
      <w:r>
        <w:fldChar w:fldCharType="separate"/>
      </w:r>
      <w:r>
        <w:t>11. 数据与数据库</w:t>
      </w:r>
      <w:r>
        <w:tab/>
      </w:r>
      <w:r>
        <w:fldChar w:fldCharType="begin"/>
      </w:r>
      <w:r>
        <w:instrText xml:space="preserve"> PAGEREF _Toc26799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73D8DE9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_Toc10166 </w:instrText>
      </w:r>
      <w:r>
        <w:fldChar w:fldCharType="separate"/>
      </w:r>
      <w:r>
        <w:t>12. 算法、指标与 AI 边界</w:t>
      </w:r>
      <w:r>
        <w:tab/>
      </w:r>
      <w:r>
        <w:fldChar w:fldCharType="begin"/>
      </w:r>
      <w:r>
        <w:instrText xml:space="preserve"> PAGEREF _Toc10166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B139C8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_Toc1953 </w:instrText>
      </w:r>
      <w:r>
        <w:fldChar w:fldCharType="separate"/>
      </w:r>
      <w:r>
        <w:t>12.1 CVD-16 风险</w:t>
      </w:r>
      <w:r>
        <w:tab/>
      </w:r>
      <w:r>
        <w:fldChar w:fldCharType="begin"/>
      </w:r>
      <w:r>
        <w:instrText xml:space="preserve"> PAGEREF _Toc1953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135773A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_Toc26383 </w:instrText>
      </w:r>
      <w:r>
        <w:fldChar w:fldCharType="separate"/>
      </w:r>
      <w:r>
        <w:t>12.2 RHI-100 健康指数</w:t>
      </w:r>
      <w:r>
        <w:tab/>
      </w:r>
      <w:r>
        <w:fldChar w:fldCharType="begin"/>
      </w:r>
      <w:r>
        <w:instrText xml:space="preserve"> PAGEREF _Toc26383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D9AC874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_Toc2211 </w:instrText>
      </w:r>
      <w:r>
        <w:fldChar w:fldCharType="separate"/>
      </w:r>
      <w:r>
        <w:t>12.3 RDI 与 Factor16</w:t>
      </w:r>
      <w:r>
        <w:tab/>
      </w:r>
      <w:r>
        <w:fldChar w:fldCharType="begin"/>
      </w:r>
      <w:r>
        <w:instrText xml:space="preserve"> PAGEREF _Toc2211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AD984FB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_Toc27645 </w:instrText>
      </w:r>
      <w:r>
        <w:fldChar w:fldCharType="separate"/>
      </w:r>
      <w:r>
        <w:t>12.4 健康问答、视觉识别与干预</w:t>
      </w:r>
      <w:r>
        <w:tab/>
      </w:r>
      <w:r>
        <w:fldChar w:fldCharType="begin"/>
      </w:r>
      <w:r>
        <w:instrText xml:space="preserve"> PAGEREF _Toc27645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8CFC170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_Toc4766 </w:instrText>
      </w:r>
      <w:r>
        <w:fldChar w:fldCharType="separate"/>
      </w:r>
      <w:r>
        <w:t>13. 安全、隐私与合规设计</w:t>
      </w:r>
      <w:r>
        <w:tab/>
      </w:r>
      <w:r>
        <w:fldChar w:fldCharType="begin"/>
      </w:r>
      <w:r>
        <w:instrText xml:space="preserve"> PAGEREF _Toc4766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02DD244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_Toc29150 </w:instrText>
      </w:r>
      <w:r>
        <w:fldChar w:fldCharType="separate"/>
      </w:r>
      <w:r>
        <w:t>14. 部署与运维</w:t>
      </w:r>
      <w:r>
        <w:tab/>
      </w:r>
      <w:r>
        <w:fldChar w:fldCharType="begin"/>
      </w:r>
      <w:r>
        <w:instrText xml:space="preserve"> PAGEREF _Toc29150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96E949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_Toc19240 </w:instrText>
      </w:r>
      <w:r>
        <w:fldChar w:fldCharType="separate"/>
      </w:r>
      <w:r>
        <w:t>14.1 当前部署拓扑</w:t>
      </w:r>
      <w:r>
        <w:tab/>
      </w:r>
      <w:r>
        <w:fldChar w:fldCharType="begin"/>
      </w:r>
      <w:r>
        <w:instrText xml:space="preserve"> PAGEREF _Toc19240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65D7254B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_Toc18646 </w:instrText>
      </w:r>
      <w:r>
        <w:fldChar w:fldCharType="separate"/>
      </w:r>
      <w:r>
        <w:t>14.2 联调通道</w:t>
      </w:r>
      <w:r>
        <w:tab/>
      </w:r>
      <w:r>
        <w:fldChar w:fldCharType="begin"/>
      </w:r>
      <w:r>
        <w:instrText xml:space="preserve"> PAGEREF _Toc18646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A138C2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_Toc10008 </w:instrText>
      </w:r>
      <w:r>
        <w:fldChar w:fldCharType="separate"/>
      </w:r>
      <w:r>
        <w:t>14.3 构建与运行</w:t>
      </w:r>
      <w:r>
        <w:tab/>
      </w:r>
      <w:r>
        <w:fldChar w:fldCharType="begin"/>
      </w:r>
      <w:r>
        <w:instrText xml:space="preserve"> PAGEREF _Toc10008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E3A708C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_Toc27297 </w:instrText>
      </w:r>
      <w:r>
        <w:fldChar w:fldCharType="separate"/>
      </w:r>
      <w:r>
        <w:t>15. 测试、质量与发布状态</w:t>
      </w:r>
      <w:r>
        <w:tab/>
      </w:r>
      <w:r>
        <w:fldChar w:fldCharType="begin"/>
      </w:r>
      <w:r>
        <w:instrText xml:space="preserve"> PAGEREF _Toc27297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E9B46CF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_Toc6283 </w:instrText>
      </w:r>
      <w:r>
        <w:fldChar w:fldCharType="separate"/>
      </w:r>
      <w:r>
        <w:t>15.1 现有自动化资产</w:t>
      </w:r>
      <w:r>
        <w:tab/>
      </w:r>
      <w:r>
        <w:fldChar w:fldCharType="begin"/>
      </w:r>
      <w:r>
        <w:instrText xml:space="preserve"> PAGEREF _Toc6283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8280D46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_Toc10988 </w:instrText>
      </w:r>
      <w:r>
        <w:fldChar w:fldCharType="separate"/>
      </w:r>
      <w:r>
        <w:t>15.2 当前发布结论</w:t>
      </w:r>
      <w:r>
        <w:tab/>
      </w:r>
      <w:r>
        <w:fldChar w:fldCharType="begin"/>
      </w:r>
      <w:r>
        <w:instrText xml:space="preserve"> PAGEREF _Toc10988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DCB0AC0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_Toc20061 </w:instrText>
      </w:r>
      <w:r>
        <w:fldChar w:fldCharType="separate"/>
      </w:r>
      <w:r>
        <w:t>16. 已知限制与风险</w:t>
      </w:r>
      <w:r>
        <w:tab/>
      </w:r>
      <w:r>
        <w:fldChar w:fldCharType="begin"/>
      </w:r>
      <w:r>
        <w:instrText xml:space="preserve"> PAGEREF _Toc20061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E7C3CB5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_Toc1920 </w:instrText>
      </w:r>
      <w:r>
        <w:fldChar w:fldCharType="separate"/>
      </w:r>
      <w:r>
        <w:t>17. 后续实施路线图</w:t>
      </w:r>
      <w:r>
        <w:tab/>
      </w:r>
      <w:r>
        <w:fldChar w:fldCharType="begin"/>
      </w:r>
      <w:r>
        <w:instrText xml:space="preserve"> PAGEREF _Toc1920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F6937BA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_Toc6179 </w:instrText>
      </w:r>
      <w:r>
        <w:fldChar w:fldCharType="separate"/>
      </w:r>
      <w:r>
        <w:t>阶段一：关闭发布阻塞（P0）</w:t>
      </w:r>
      <w:r>
        <w:tab/>
      </w:r>
      <w:r>
        <w:fldChar w:fldCharType="begin"/>
      </w:r>
      <w:r>
        <w:instrText xml:space="preserve"> PAGEREF _Toc6179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8F12EA3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_Toc32456 </w:instrText>
      </w:r>
      <w:r>
        <w:fldChar w:fldCharType="separate"/>
      </w:r>
      <w:r>
        <w:t>阶段二：补齐产品闭环（P1）</w:t>
      </w:r>
      <w:r>
        <w:tab/>
      </w:r>
      <w:r>
        <w:fldChar w:fldCharType="begin"/>
      </w:r>
      <w:r>
        <w:instrText xml:space="preserve"> PAGEREF _Toc32456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FDE681D">
      <w:pPr>
        <w:pStyle w:val="29"/>
        <w:tabs>
          <w:tab w:val="right" w:leader="dot" w:pos="9820"/>
        </w:tabs>
      </w:pPr>
      <w:r>
        <w:fldChar w:fldCharType="begin"/>
      </w:r>
      <w:r>
        <w:instrText xml:space="preserve"> HYPERLINK \l _Toc23328 </w:instrText>
      </w:r>
      <w:r>
        <w:fldChar w:fldCharType="separate"/>
      </w:r>
      <w:r>
        <w:t>阶段三：试点与规模化（P1/P2）</w:t>
      </w:r>
      <w:r>
        <w:tab/>
      </w:r>
      <w:r>
        <w:fldChar w:fldCharType="begin"/>
      </w:r>
      <w:r>
        <w:instrText xml:space="preserve"> PAGEREF _Toc23328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18CB0F2F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_Toc18291 </w:instrText>
      </w:r>
      <w:r>
        <w:fldChar w:fldCharType="separate"/>
      </w:r>
      <w:r>
        <w:t>18. 项目总体结论</w:t>
      </w:r>
      <w:r>
        <w:tab/>
      </w:r>
      <w:r>
        <w:fldChar w:fldCharType="begin"/>
      </w:r>
      <w:r>
        <w:instrText xml:space="preserve"> PAGEREF _Toc18291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5FCA9F0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_Toc10198 </w:instrText>
      </w:r>
      <w:r>
        <w:fldChar w:fldCharType="separate"/>
      </w:r>
      <w:r>
        <w:t>19. 名词说明</w:t>
      </w:r>
      <w:r>
        <w:tab/>
      </w:r>
      <w:r>
        <w:fldChar w:fldCharType="begin"/>
      </w:r>
      <w:r>
        <w:instrText xml:space="preserve"> PAGEREF _Toc10198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E0288E3">
      <w:pPr>
        <w:pStyle w:val="26"/>
        <w:tabs>
          <w:tab w:val="right" w:leader="dot" w:pos="9820"/>
        </w:tabs>
      </w:pPr>
      <w:r>
        <w:fldChar w:fldCharType="begin"/>
      </w:r>
      <w:r>
        <w:instrText xml:space="preserve"> HYPERLINK \l _Toc23110 </w:instrText>
      </w:r>
      <w:r>
        <w:fldChar w:fldCharType="separate"/>
      </w:r>
      <w:r>
        <w:t>20. 信息来源与版本声明</w:t>
      </w:r>
      <w:r>
        <w:tab/>
      </w:r>
      <w:r>
        <w:fldChar w:fldCharType="begin"/>
      </w:r>
      <w:r>
        <w:instrText xml:space="preserve"> PAGEREF _Toc23110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3621047">
      <w:pPr>
        <w:spacing w:before="160"/>
      </w:pPr>
      <w:r>
        <w:fldChar w:fldCharType="end"/>
      </w:r>
    </w:p>
    <w:p w14:paraId="21F2EFCC">
      <w:pPr>
        <w:spacing w:after="0"/>
      </w:pPr>
      <w:r>
        <w:br w:type="page"/>
      </w:r>
    </w:p>
    <w:p w14:paraId="6425D589">
      <w:pPr>
        <w:pStyle w:val="3"/>
        <w:keepNext/>
        <w:keepLines/>
        <w:pBdr>
          <w:bottom w:val="single" w:color="2E74B5" w:sz="10" w:space="5"/>
        </w:pBdr>
        <w:spacing w:before="0"/>
      </w:pPr>
      <w:bookmarkStart w:id="0" w:name="_Toc16122"/>
      <w:r>
        <w:t>管理摘要</w:t>
      </w:r>
      <w:bookmarkEnd w:id="0"/>
    </w:p>
    <w:p w14:paraId="65C90FBF">
      <w:pPr>
        <w:pStyle w:val="166"/>
        <w:shd w:val="clear" w:fill="EAF1F8"/>
        <w:spacing w:before="120"/>
      </w:pPr>
      <w:r>
        <w:rPr>
          <w:rFonts w:ascii="微软雅黑" w:hAnsi="微软雅黑" w:eastAsia="微软雅黑"/>
          <w:b/>
          <w:color w:val="19324A"/>
          <w:sz w:val="22"/>
        </w:rPr>
        <w:t>睿禾精灵已形成可演示、可联调的 Android 健康管理 MVP 主体：正式设备入口已收敛为 HBand MT116 与云米云端，数据采用本地优先和离线队列，云端按硬件遥测、业务编排和模型推理分层。当前仍需关闭真实设备、生产模型、签名包全链路和生产容灾等发布门禁。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77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B8E494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2 类</w:t>
            </w:r>
          </w:p>
          <w:p w14:paraId="6D719323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正式设备入口</w:t>
            </w:r>
          </w:p>
          <w:p w14:paraId="16AFB15A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HBand BLE / 云米 IMEI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C1A8AF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5 个</w:t>
            </w:r>
          </w:p>
          <w:p w14:paraId="6CFC28F6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主导航模块</w:t>
            </w:r>
          </w:p>
          <w:p w14:paraId="26C4089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首页 / 数据 / 归因 / 模型 / 我的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67A72C14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3 个</w:t>
            </w:r>
          </w:p>
          <w:p w14:paraId="51CC9C99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数据存储域</w:t>
            </w:r>
          </w:p>
          <w:p w14:paraId="6F47EFA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Room / MySQL / TimescaleDB</w:t>
            </w:r>
          </w:p>
        </w:tc>
      </w:tr>
      <w:tr w14:paraId="34BA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0B5A9B76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16 项</w:t>
            </w:r>
          </w:p>
          <w:p w14:paraId="28C09C5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CVD 风险输入</w:t>
            </w:r>
          </w:p>
          <w:p w14:paraId="5CE62FF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含来源与数据质量</w:t>
            </w:r>
          </w:p>
        </w:tc>
        <w:tc>
          <w:tcPr>
            <w:tcW w:w="3120" w:type="dxa"/>
            <w:shd w:val="clear" w:color="auto" w:fill="E8F5F2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3FB59B4E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38A83"/>
                <w:sz w:val="30"/>
              </w:rPr>
              <w:t>22 张</w:t>
            </w:r>
          </w:p>
          <w:p w14:paraId="7E9389FE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APP 本地表</w:t>
            </w:r>
          </w:p>
          <w:p w14:paraId="3F56E23F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Room schema v16</w:t>
            </w:r>
          </w:p>
        </w:tc>
        <w:tc>
          <w:tcPr>
            <w:tcW w:w="3120" w:type="dxa"/>
            <w:shd w:val="clear" w:color="auto" w:fill="FBE9E7"/>
            <w:tcMar>
              <w:top w:w="150" w:type="dxa"/>
              <w:left w:w="130" w:type="dxa"/>
              <w:bottom w:w="150" w:type="dxa"/>
              <w:right w:w="130" w:type="dxa"/>
            </w:tcMar>
            <w:vAlign w:val="center"/>
          </w:tcPr>
          <w:p w14:paraId="5813A1D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B23A32"/>
                <w:sz w:val="30"/>
              </w:rPr>
              <w:t>BLOCKED</w:t>
            </w:r>
          </w:p>
          <w:p w14:paraId="1F95908A"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1F2933"/>
                <w:sz w:val="19"/>
              </w:rPr>
              <w:t>发布结论</w:t>
            </w:r>
          </w:p>
          <w:p w14:paraId="6DB59043">
            <w:pPr>
              <w:spacing w:after="0"/>
              <w:jc w:val="center"/>
            </w:pPr>
            <w:r>
              <w:rPr>
                <w:rFonts w:ascii="微软雅黑" w:hAnsi="微软雅黑" w:eastAsia="微软雅黑"/>
                <w:color w:val="5D6974"/>
                <w:sz w:val="16"/>
              </w:rPr>
              <w:t>主体完成，生产门禁未关</w:t>
            </w:r>
          </w:p>
        </w:tc>
      </w:tr>
    </w:tbl>
    <w:p w14:paraId="22371F08">
      <w:pPr>
        <w:pStyle w:val="4"/>
        <w:keepNext/>
        <w:keepLines/>
      </w:pPr>
      <w:bookmarkStart w:id="1" w:name="_Toc24269"/>
      <w:r>
        <w:t>核心管理判断</w:t>
      </w:r>
      <w:bookmarkEnd w:id="1"/>
    </w:p>
    <w:p w14:paraId="5500A38B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产品不是单一手环看板，而是设备采集、风险评估、干预和反馈闭环。</w:t>
      </w:r>
    </w:p>
    <w:p w14:paraId="4CB3F701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正式能力与 Debug 工程能力已分离，Release 不包含 Mock、MRD/RWFit 工程入口。</w:t>
      </w:r>
    </w:p>
    <w:p w14:paraId="2E2F2E2E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模型页和部分“我的”页入口仍有展示/占位内容，不能作为已交付能力宣传。</w:t>
      </w:r>
    </w:p>
    <w:p w14:paraId="7A1B575B">
      <w:pPr>
        <w:pStyle w:val="16"/>
      </w:pPr>
      <w:r>
        <w:rPr>
          <w:rFonts w:ascii="微软雅黑" w:hAnsi="微软雅黑" w:eastAsia="微软雅黑"/>
          <w:color w:val="1F2933"/>
          <w:sz w:val="20"/>
        </w:rPr>
        <w:t>当前最适合受控试点和真机验收，不应描述为已经全面正式上线。</w:t>
      </w:r>
    </w:p>
    <w:p w14:paraId="790C2693">
      <w:pPr>
        <w:pStyle w:val="4"/>
        <w:keepNext/>
        <w:keepLines/>
      </w:pPr>
      <w:bookmarkStart w:id="2" w:name="_Toc19282"/>
      <w:r>
        <w:t>管理决策事项</w:t>
      </w:r>
      <w:bookmarkEnd w:id="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60"/>
        <w:gridCol w:w="4800"/>
      </w:tblGrid>
      <w:tr w14:paraId="4DB0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FF49A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306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4CAF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本阶段目标</w:t>
            </w:r>
          </w:p>
        </w:tc>
        <w:tc>
          <w:tcPr>
            <w:tcW w:w="4800" w:type="dxa"/>
            <w:shd w:val="clear" w:color="auto" w:fill="1932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04B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决策事项</w:t>
            </w:r>
          </w:p>
        </w:tc>
      </w:tr>
      <w:tr w14:paraId="37A80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9B8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P0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810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关闭发布阻塞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1FAA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集中完成 MT116 真机长稳、正式模型和签名包全链路验收</w:t>
            </w:r>
          </w:p>
        </w:tc>
      </w:tr>
      <w:tr w14:paraId="2675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BADC0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P1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3A2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补齐产品闭环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908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完成 RHI 云端落库、隐私/导出/删除以及保险授权页面</w:t>
            </w:r>
          </w:p>
        </w:tc>
      </w:tr>
      <w:tr w14:paraId="0A0D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52E77">
            <w:pPr>
              <w:spacing w:after="0"/>
            </w:pPr>
            <w:r>
              <w:rPr>
                <w:rFonts w:ascii="微软雅黑" w:hAnsi="微软雅黑" w:eastAsia="微软雅黑"/>
                <w:b/>
                <w:color w:val="1F2933"/>
                <w:sz w:val="18"/>
              </w:rPr>
              <w:t>P2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84D7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试点规模化</w:t>
            </w:r>
          </w:p>
        </w:tc>
        <w:tc>
          <w:tcPr>
            <w:tcW w:w="4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058C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1F2933"/>
                <w:sz w:val="18"/>
              </w:rPr>
              <w:t>再投入容量、容灾、模型漂移监测和多设备/IoT 扩展</w:t>
            </w:r>
          </w:p>
        </w:tc>
      </w:tr>
    </w:tbl>
    <w:p w14:paraId="1A567771">
      <w:pPr>
        <w:spacing w:after="0"/>
      </w:pPr>
      <w:r>
        <w:br w:type="page"/>
      </w:r>
    </w:p>
    <w:p w14:paraId="47347F8D">
      <w:pPr>
        <w:pStyle w:val="3"/>
        <w:keepNext/>
        <w:keepLines/>
        <w:pBdr>
          <w:bottom w:val="single" w:color="D8E0E7" w:sz="6" w:space="3"/>
        </w:pBdr>
      </w:pPr>
      <w:bookmarkStart w:id="3" w:name="_Toc7286"/>
      <w:r>
        <w:t>1. 管理层摘要</w:t>
      </w:r>
      <w:bookmarkEnd w:id="3"/>
    </w:p>
    <w:p w14:paraId="51F5F288">
      <w:pPr>
        <w:keepLines/>
      </w:pPr>
      <w:r>
        <w:rPr>
          <w:rFonts w:ascii="微软雅黑" w:hAnsi="微软雅黑" w:eastAsia="微软雅黑"/>
          <w:color w:val="1F2933"/>
          <w:sz w:val="20"/>
        </w:rPr>
        <w:t>睿禾精灵不是一个单纯展示手环数据的 APP，而是一套“可穿戴设备接入 + 本地健康数据管理 + 云端风险分析 + 个性化干预 + 用户反馈 + 运营管理”的软硬件一体化健康管理系统。当前 MVP 已经形成从用户登录、健康初识、设备采集、手机本地存储、离线上传，到 CVD 心血管风险评估、RHI 健康指数、干预建议、健康问答和反馈记录的主要闭环。</w:t>
      </w:r>
    </w:p>
    <w:p w14:paraId="0CA1B518">
      <w:pPr>
        <w:keepLines/>
      </w:pPr>
      <w:r>
        <w:rPr>
          <w:rFonts w:ascii="微软雅黑" w:hAnsi="微软雅黑" w:eastAsia="微软雅黑"/>
          <w:color w:val="1F2933"/>
          <w:sz w:val="20"/>
        </w:rPr>
        <w:t>正式客户端当前支持两类设备接入：</w:t>
      </w:r>
    </w:p>
    <w:p w14:paraId="1285F1E5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1. </w:t>
      </w:r>
      <w:r>
        <w:rPr>
          <w:rFonts w:ascii="微软雅黑" w:hAnsi="微软雅黑" w:eastAsia="微软雅黑"/>
          <w:b/>
          <w:color w:val="1F2933"/>
          <w:sz w:val="20"/>
        </w:rPr>
        <w:t>HBand MT116 蓝牙设备</w:t>
      </w:r>
      <w:r>
        <w:rPr>
          <w:rFonts w:ascii="微软雅黑" w:hAnsi="微软雅黑" w:eastAsia="微软雅黑"/>
          <w:color w:val="1F2933"/>
          <w:sz w:val="20"/>
        </w:rPr>
        <w:t>：手机通过 BLE 与设备直连，按设备真实能力采集心率、步数/活动、睡眠、血氧、HRV、血压、血糖、压力、MET、单导联 ECG、血液成分和身体成分等数据。</w:t>
      </w:r>
    </w:p>
    <w:p w14:paraId="5ED2479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2. </w:t>
      </w:r>
      <w:r>
        <w:rPr>
          <w:rFonts w:ascii="微软雅黑" w:hAnsi="微软雅黑" w:eastAsia="微软雅黑"/>
          <w:b/>
          <w:color w:val="1F2933"/>
          <w:sz w:val="20"/>
        </w:rPr>
        <w:t>云米云端手表</w:t>
      </w:r>
      <w:r>
        <w:rPr>
          <w:rFonts w:ascii="微软雅黑" w:hAnsi="微软雅黑" w:eastAsia="微软雅黑"/>
          <w:color w:val="1F2933"/>
          <w:sz w:val="20"/>
        </w:rPr>
        <w:t>：支持 S8、S9、GS20、GS17、A67、K9L，用户通过 IMEI 绑定，后端从云米平台拉取心率、血压和血氧历史，再回填到 APP 本地数据库。</w:t>
      </w:r>
    </w:p>
    <w:p w14:paraId="6531D95F">
      <w:pPr>
        <w:keepLines/>
      </w:pPr>
      <w:r>
        <w:rPr>
          <w:rFonts w:ascii="微软雅黑" w:hAnsi="微软雅黑" w:eastAsia="微软雅黑"/>
          <w:color w:val="1F2933"/>
          <w:sz w:val="20"/>
        </w:rPr>
        <w:t>系统采用“</w:t>
      </w:r>
      <w:r>
        <w:rPr>
          <w:rFonts w:ascii="微软雅黑" w:hAnsi="微软雅黑" w:eastAsia="微软雅黑"/>
          <w:b/>
          <w:color w:val="1F2933"/>
          <w:sz w:val="20"/>
        </w:rPr>
        <w:t>本地优先、网络解耦</w:t>
      </w:r>
      <w:r>
        <w:rPr>
          <w:rFonts w:ascii="微软雅黑" w:hAnsi="微软雅黑" w:eastAsia="微软雅黑"/>
          <w:color w:val="1F2933"/>
          <w:sz w:val="20"/>
        </w:rPr>
        <w:t>”原则：设备采集数据必须先写入手机 Room 数据库，再进入持久化上传队列；断网或后端异常不能阻塞蓝牙采集。后端进一步分为硬件时序域与软件业务域，模型推理也独立部署，避免把高频遥测、账号业务和 AI 模型混在一起。</w:t>
      </w:r>
    </w:p>
    <w:p w14:paraId="5DC79866">
      <w:pPr>
        <w:keepLines/>
      </w:pPr>
      <w:r>
        <w:rPr>
          <w:rFonts w:ascii="微软雅黑" w:hAnsi="微软雅黑" w:eastAsia="微软雅黑"/>
          <w:color w:val="1F2933"/>
          <w:sz w:val="20"/>
        </w:rPr>
        <w:t>截至本次盘点，项目的核心判断如下：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2E55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31EC5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1F5C1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当前结论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3CB0D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管理判断</w:t>
            </w:r>
          </w:p>
        </w:tc>
      </w:tr>
      <w:tr w14:paraId="345A8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3B443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产品完整度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42F3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主体功能已经形成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8BAD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可以开展系统演示、内部试用和针对性联调</w:t>
            </w:r>
          </w:p>
        </w:tc>
      </w:tr>
      <w:tr w14:paraId="686AB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31B1E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正式设备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2A70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Release 仅保留 HBand 与云米两类入口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A6FB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产品口径已收敛，不再向正式用户暴露工程设备</w:t>
            </w:r>
          </w:p>
        </w:tc>
      </w:tr>
      <w:tr w14:paraId="5752E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785E0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数据闭环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329BE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本地采集、离线队列、云端遥测、风险、干预、反馈均有实现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E123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技术架构已具备 MVP 闭环基础</w:t>
            </w:r>
          </w:p>
        </w:tc>
      </w:tr>
      <w:tr w14:paraId="2259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C041B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AI 能力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A4824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CVD-16 风险、RHI、健康问答、视觉食物/OCR、干预编排已分层接入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DA1AF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AI 不是单点聊天功能，而是嵌入健康管理流程</w:t>
            </w:r>
          </w:p>
        </w:tc>
      </w:tr>
      <w:tr w14:paraId="52208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3E2FF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发布状态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A741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BLOCKED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39C4C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仍缺物理设备长稳、真实生产模型和完整线上闭环验收</w:t>
            </w:r>
          </w:p>
        </w:tc>
      </w:tr>
      <w:tr w14:paraId="1C4F7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78C18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主要风险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72D28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真机准确性、后台稳定性、生产容量/恢复、部分入口占位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98BF4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当前更适合“受控试点”，不宜直接宣称全面生产可用</w:t>
            </w:r>
          </w:p>
        </w:tc>
      </w:tr>
    </w:tbl>
    <w:p w14:paraId="4F195922">
      <w:pPr>
        <w:spacing w:after="0"/>
      </w:pPr>
    </w:p>
    <w:p w14:paraId="17F50935">
      <w:pPr>
        <w:pStyle w:val="3"/>
        <w:keepNext/>
        <w:keepLines/>
        <w:pBdr>
          <w:bottom w:val="single" w:color="D8E0E7" w:sz="6" w:space="3"/>
        </w:pBdr>
      </w:pPr>
      <w:bookmarkStart w:id="4" w:name="_Toc13537"/>
      <w:r>
        <w:t>2. 产品定位与业务价值</w:t>
      </w:r>
      <w:bookmarkEnd w:id="4"/>
    </w:p>
    <w:p w14:paraId="3D4C8BC6">
      <w:pPr>
        <w:pStyle w:val="4"/>
        <w:keepNext/>
        <w:keepLines/>
      </w:pPr>
      <w:bookmarkStart w:id="5" w:name="_Toc6219"/>
      <w:r>
        <w:t>2.1 产品定位</w:t>
      </w:r>
      <w:bookmarkEnd w:id="5"/>
    </w:p>
    <w:p w14:paraId="69F8EEB3">
      <w:pPr>
        <w:keepLines/>
      </w:pPr>
      <w:r>
        <w:rPr>
          <w:rFonts w:ascii="微软雅黑" w:hAnsi="微软雅黑" w:eastAsia="微软雅黑"/>
          <w:color w:val="1F2933"/>
          <w:sz w:val="20"/>
        </w:rPr>
        <w:t>睿禾精灵面向有持续健康管理需求的用户，通过可穿戴设备和健康档案建立个人健康基线，持续观察趋势，提供风险提示和保守的生活方式干预建议。产品定位是“健康管理与风险提示工具”，不是医疗诊断软件，也不替代医生。</w:t>
      </w:r>
    </w:p>
    <w:p w14:paraId="4E5C4EC5">
      <w:pPr>
        <w:pStyle w:val="4"/>
        <w:keepNext/>
        <w:keepLines/>
      </w:pPr>
      <w:bookmarkStart w:id="6" w:name="_Toc14198"/>
      <w:r>
        <w:t>2.2 核心业务价值</w:t>
      </w:r>
      <w:bookmarkEnd w:id="6"/>
    </w:p>
    <w:p w14:paraId="6F1C4606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连续数据入口</w:t>
      </w:r>
      <w:r>
        <w:rPr>
          <w:rFonts w:ascii="微软雅黑" w:hAnsi="微软雅黑" w:eastAsia="微软雅黑"/>
          <w:color w:val="1F2933"/>
          <w:sz w:val="20"/>
        </w:rPr>
        <w:t>：连接可穿戴设备，形成比单次体检更连续的健康数据观察。</w:t>
      </w:r>
    </w:p>
    <w:p w14:paraId="5796D8DE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离线可靠性</w:t>
      </w:r>
      <w:r>
        <w:rPr>
          <w:rFonts w:ascii="微软雅黑" w:hAnsi="微软雅黑" w:eastAsia="微软雅黑"/>
          <w:color w:val="1F2933"/>
          <w:sz w:val="20"/>
        </w:rPr>
        <w:t>：手机本地先保存，网络恢复后补传，降低采集数据丢失概率。</w:t>
      </w:r>
    </w:p>
    <w:p w14:paraId="4FD4E322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风险分层</w:t>
      </w:r>
      <w:r>
        <w:rPr>
          <w:rFonts w:ascii="微软雅黑" w:hAnsi="微软雅黑" w:eastAsia="微软雅黑"/>
          <w:color w:val="1F2933"/>
          <w:sz w:val="20"/>
        </w:rPr>
        <w:t>：以 CVD 16 项特征评估心血管风险，并明确模型版本和数据质量。</w:t>
      </w:r>
    </w:p>
    <w:p w14:paraId="3A49CDFC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健康改善跟踪</w:t>
      </w:r>
      <w:r>
        <w:rPr>
          <w:rFonts w:ascii="微软雅黑" w:hAnsi="微软雅黑" w:eastAsia="微软雅黑"/>
          <w:color w:val="1F2933"/>
          <w:sz w:val="20"/>
        </w:rPr>
        <w:t>：以 RHI-100 表达动态健康指数，以 RDI-16 表达风险指数，两者不混算。</w:t>
      </w:r>
    </w:p>
    <w:p w14:paraId="0151C186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个性化干预</w:t>
      </w:r>
      <w:r>
        <w:rPr>
          <w:rFonts w:ascii="微软雅黑" w:hAnsi="微软雅黑" w:eastAsia="微软雅黑"/>
          <w:color w:val="1F2933"/>
          <w:sz w:val="20"/>
        </w:rPr>
        <w:t>：综合档案、访谈、风险、当日行为和近期趋势，生成 1–5 条结构化行动。</w:t>
      </w:r>
    </w:p>
    <w:p w14:paraId="3E2D9DAB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互动闭环</w:t>
      </w:r>
      <w:r>
        <w:rPr>
          <w:rFonts w:ascii="微软雅黑" w:hAnsi="微软雅黑" w:eastAsia="微软雅黑"/>
          <w:color w:val="1F2933"/>
          <w:sz w:val="20"/>
        </w:rPr>
        <w:t>：用户可通过健康问答、拍照饮食记录和干预反馈持续补充行为证据。</w:t>
      </w:r>
    </w:p>
    <w:p w14:paraId="4BDCE822">
      <w:pPr>
        <w:pStyle w:val="16"/>
        <w:keepLines/>
      </w:pPr>
      <w:r>
        <w:rPr>
          <w:rFonts w:ascii="微软雅黑" w:hAnsi="微软雅黑" w:eastAsia="微软雅黑"/>
          <w:b/>
          <w:color w:val="1F2933"/>
          <w:sz w:val="20"/>
        </w:rPr>
        <w:t>运营与保险延展</w:t>
      </w:r>
      <w:r>
        <w:rPr>
          <w:rFonts w:ascii="微软雅黑" w:hAnsi="微软雅黑" w:eastAsia="微软雅黑"/>
          <w:color w:val="1F2933"/>
          <w:sz w:val="20"/>
        </w:rPr>
        <w:t>：后台已具备租户、权限、保险数据导入、PSM/RWE 和结算流程的本地 MVP 基础。</w:t>
      </w:r>
    </w:p>
    <w:p w14:paraId="77355A5A">
      <w:pPr>
        <w:pStyle w:val="4"/>
        <w:keepNext/>
        <w:keepLines/>
      </w:pPr>
      <w:bookmarkStart w:id="7" w:name="_Toc20332"/>
      <w:r>
        <w:t>2.3 当前标准用户旅程</w:t>
      </w:r>
      <w:bookmarkEnd w:id="7"/>
    </w:p>
    <w:p w14:paraId="064E95F0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启动 APP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登录或手机号注册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新用户完成健康初识/访谈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选择 HBand 蓝牙或云米 IMEI 云端设备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采集/同步健康数据并先写入 Room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离线队列上传到后端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生成 CVD-16 风险和 RHI 健康指数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查看风险趋势、16 项贡献和今日行为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用户显式生成个性化干预计划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在首页执行、反馈并继续健康问答</w:t>
      </w:r>
    </w:p>
    <w:p w14:paraId="07067FE2">
      <w:pPr>
        <w:pStyle w:val="3"/>
        <w:keepNext/>
        <w:keepLines/>
        <w:pBdr>
          <w:bottom w:val="single" w:color="D8E0E7" w:sz="6" w:space="3"/>
        </w:pBdr>
      </w:pPr>
      <w:bookmarkStart w:id="8" w:name="_Toc29207"/>
      <w:r>
        <w:t>3. APP 信息总览</w:t>
      </w:r>
      <w:bookmarkEnd w:id="8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333E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96268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C3D0A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当前信息</w:t>
            </w:r>
          </w:p>
        </w:tc>
      </w:tr>
      <w:tr w14:paraId="0AC7E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EE142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APP 名称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F3BC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睿禾精灵</w:t>
            </w:r>
          </w:p>
        </w:tc>
      </w:tr>
      <w:tr w14:paraId="16BC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F3323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包名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E802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com.rehealth.genie</w:t>
            </w:r>
          </w:p>
        </w:tc>
      </w:tr>
      <w:tr w14:paraId="42B37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4295A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待发布版本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1AB5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1.0.0，versionCode 1</w:t>
            </w:r>
          </w:p>
        </w:tc>
      </w:tr>
      <w:tr w14:paraId="7792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9B840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最低系统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C8A73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8.0（API 26）</w:t>
            </w:r>
          </w:p>
        </w:tc>
      </w:tr>
      <w:tr w14:paraId="5FD4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45F57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目标系统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14523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API 36</w:t>
            </w:r>
          </w:p>
        </w:tc>
      </w:tr>
      <w:tr w14:paraId="2212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56FCF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正式设备入口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A56E2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HBand MT116 蓝牙、云米 IMEI 云端</w:t>
            </w:r>
          </w:p>
        </w:tc>
      </w:tr>
      <w:tr w14:paraId="28A19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FE7AB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正式后端地址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F1C590">
            <w:pPr>
              <w:spacing w:after="0" w:line="252" w:lineRule="auto"/>
            </w:pPr>
            <w:r>
              <w:fldChar w:fldCharType="begin"/>
            </w:r>
            <w:r>
              <w:instrText xml:space="preserve"> HYPERLINK "https://rehealth.youngjimmy.store/jeecg-boot/" \h </w:instrText>
            </w:r>
            <w:r>
              <w:fldChar w:fldCharType="separate"/>
            </w:r>
            <w:r>
              <w:rPr>
                <w:color w:val="2E74B5"/>
                <w:u w:val="single"/>
              </w:rPr>
              <w:t>https://rehealth.youngjimmy.store/jeecg-boot/</w:t>
            </w:r>
            <w:r>
              <w:rPr>
                <w:color w:val="2E74B5"/>
                <w:u w:val="single"/>
              </w:rPr>
              <w:fldChar w:fldCharType="end"/>
            </w:r>
          </w:p>
        </w:tc>
      </w:tr>
      <w:tr w14:paraId="164E4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95BA9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主导航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13E1B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首页、数据、归因、模型、我的</w:t>
            </w:r>
          </w:p>
        </w:tc>
      </w:tr>
      <w:tr w14:paraId="5FD4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F175B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本地数据库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4E18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SQLite / Room schema v16，22 张表</w:t>
            </w:r>
          </w:p>
        </w:tc>
      </w:tr>
      <w:tr w14:paraId="6B0A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5E3DF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账户体系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78C3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 账号、租户、角色与 JWT 会话</w:t>
            </w:r>
          </w:p>
        </w:tc>
      </w:tr>
      <w:tr w14:paraId="5ADC0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DFC7E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数据原则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9F765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先本地持久化，再上传；采集不依赖网络</w:t>
            </w:r>
          </w:p>
        </w:tc>
      </w:tr>
      <w:tr w14:paraId="3F14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2E41F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医疗定位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3FAE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健康管理参考，不诊断、不处方、不替代医生</w:t>
            </w:r>
          </w:p>
        </w:tc>
      </w:tr>
    </w:tbl>
    <w:p w14:paraId="2BAC159B">
      <w:pPr>
        <w:spacing w:after="0"/>
      </w:pPr>
    </w:p>
    <w:p w14:paraId="31619755">
      <w:pPr>
        <w:pStyle w:val="3"/>
        <w:keepNext/>
        <w:keepLines/>
        <w:pBdr>
          <w:bottom w:val="single" w:color="D8E0E7" w:sz="6" w:space="3"/>
        </w:pBdr>
      </w:pPr>
      <w:bookmarkStart w:id="9" w:name="_Toc10652"/>
      <w:r>
        <w:t>4. APP 全部页面与功能</w:t>
      </w:r>
      <w:bookmarkEnd w:id="9"/>
    </w:p>
    <w:p w14:paraId="0311735C">
      <w:pPr>
        <w:pStyle w:val="4"/>
        <w:keepNext/>
        <w:keepLines/>
      </w:pPr>
      <w:bookmarkStart w:id="10" w:name="_Toc18156"/>
      <w:r>
        <w:t>4.1 启动、登录与注册</w:t>
      </w:r>
      <w:bookmarkEnd w:id="1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53F8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78D08B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页面/能力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A38D4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用户可见功能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4F9F0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当前状态</w:t>
            </w:r>
          </w:p>
        </w:tc>
      </w:tr>
      <w:tr w14:paraId="7F11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782CD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启动页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C149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品牌启动与进入登录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4F522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1AB86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EB0D3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登录页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42D1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用户名/密码登录、会话保存、登录后恢复当前用户数据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B2517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04DA7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C732B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注册页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8176B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手机号、短信验证码、密码、协议确认、注册后自动登录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AB98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已实现；生产短信真实收码仍待凭据验收</w:t>
            </w:r>
          </w:p>
        </w:tc>
      </w:tr>
      <w:tr w14:paraId="0EA2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5E238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会话失效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0EA8F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401 时暂停队列、清理会话并回登录页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6CD8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</w:t>
            </w:r>
          </w:p>
        </w:tc>
      </w:tr>
      <w:tr w14:paraId="60698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F64C8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多账号隔离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B3F5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资料、聊天、测量、睡眠、活动、ECG、餐食、RHI/RDI 按账号隔离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E4C9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已实现并有迁移/测试基础</w:t>
            </w:r>
          </w:p>
        </w:tc>
      </w:tr>
    </w:tbl>
    <w:p w14:paraId="426486B0">
      <w:pPr>
        <w:spacing w:after="0"/>
      </w:pPr>
    </w:p>
    <w:p w14:paraId="74F838AB">
      <w:pPr>
        <w:keepLines/>
      </w:pPr>
      <w:r>
        <w:rPr>
          <w:rFonts w:ascii="微软雅黑" w:hAnsi="微软雅黑" w:eastAsia="微软雅黑"/>
          <w:color w:val="1F2933"/>
          <w:sz w:val="20"/>
        </w:rPr>
        <w:t>注册短信的本地开发模式可使用固定测试码；生产方案使用阿里云号码认证服务 Dypnsapi，由服务端生成并校验验证码。验证码、AccessKey 和模型密钥均不进入 APK。</w:t>
      </w:r>
    </w:p>
    <w:p w14:paraId="2FB61C59">
      <w:pPr>
        <w:pStyle w:val="4"/>
        <w:keepNext/>
        <w:keepLines/>
      </w:pPr>
      <w:bookmarkStart w:id="11" w:name="_Toc31760"/>
      <w:r>
        <w:t>4.2 健康初识与健康访谈</w:t>
      </w:r>
      <w:bookmarkEnd w:id="11"/>
    </w:p>
    <w:p w14:paraId="4F00DD7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新用户注册后进入健康初识对话，不强制先连接设备。</w:t>
      </w:r>
    </w:p>
    <w:p w14:paraId="192EDA7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支持文本回答和系统语音转文字；APP 不保存录音。</w:t>
      </w:r>
    </w:p>
    <w:p w14:paraId="03329FB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健康初识形成基本资料、基线信息和关注方向，并先写入本地持久化队列。</w:t>
      </w:r>
    </w:p>
    <w:p w14:paraId="779AB18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用户明确自述的姓名、性别、年龄、身高和体重会同步合并到类型化健康档案。</w:t>
      </w:r>
    </w:p>
    <w:p w14:paraId="131DB87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既有账号不会重复强制首次流程；“我的”页可重新发起健康问答。</w:t>
      </w:r>
    </w:p>
    <w:p w14:paraId="2933B6EA">
      <w:pPr>
        <w:pStyle w:val="4"/>
        <w:keepNext/>
        <w:keepLines/>
      </w:pPr>
      <w:bookmarkStart w:id="12" w:name="_Toc27479"/>
      <w:r>
        <w:t>4.3 首页：小禾灵健康助手</w:t>
      </w:r>
      <w:bookmarkEnd w:id="12"/>
    </w:p>
    <w:p w14:paraId="1C2FA1C4">
      <w:pPr>
        <w:keepLines/>
      </w:pPr>
      <w:r>
        <w:rPr>
          <w:rFonts w:ascii="微软雅黑" w:hAnsi="微软雅黑" w:eastAsia="微软雅黑"/>
          <w:color w:val="1F2933"/>
          <w:sz w:val="20"/>
        </w:rPr>
        <w:t>首页是日常互动中心，已经实现：</w:t>
      </w:r>
    </w:p>
    <w:p w14:paraId="6929930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小禾灵健康问答，支持输入框、系统语音输入和安全 Markdown 展示。</w:t>
      </w:r>
    </w:p>
    <w:p w14:paraId="717D51C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新建会话、本机会话列表、切换、单个删除和清空本机会话。</w:t>
      </w:r>
    </w:p>
    <w:p w14:paraId="071E081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用户消息先写入按账号隔离的 Room，再调用后端健康助手。</w:t>
      </w:r>
    </w:p>
    <w:p w14:paraId="17B035F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快捷操作：拍照记录、健康记录提示、设备数据分析提示。</w:t>
      </w:r>
    </w:p>
    <w:p w14:paraId="06F0F1A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调用系统相机拍摄食物或报告，完成方向校正、缩放和重编码后上传。</w:t>
      </w:r>
    </w:p>
    <w:p w14:paraId="496C6C7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展示今日拍照行为记录，包括 FOOD、OCR 或其他结构化结果。</w:t>
      </w:r>
    </w:p>
    <w:p w14:paraId="2692934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展示服务端今日干预计划，并支持完成/忽略等反馈。</w:t>
      </w:r>
    </w:p>
    <w:p w14:paraId="3B007158">
      <w:pPr>
        <w:keepLines/>
      </w:pPr>
      <w:r>
        <w:rPr>
          <w:rFonts w:ascii="微软雅黑" w:hAnsi="微软雅黑" w:eastAsia="微软雅黑"/>
          <w:color w:val="1F2933"/>
          <w:sz w:val="20"/>
        </w:rPr>
        <w:t>健康助手默认由 JeecgBoot 中的 Java LangChain4j 链路执行，每轮读取当前认证用户的档案、访谈、风险和干预上下文。Python 对话链路仅保留为可配置回退。后端含诊断、开药和紧急症状安全约束。</w:t>
      </w:r>
    </w:p>
    <w:p w14:paraId="35CBA925">
      <w:pPr>
        <w:pStyle w:val="4"/>
        <w:keepNext/>
        <w:keepLines/>
      </w:pPr>
      <w:bookmarkStart w:id="13" w:name="_Toc3996"/>
      <w:r>
        <w:t>4.4 设备绑定页</w:t>
      </w:r>
      <w:bookmarkEnd w:id="13"/>
    </w:p>
    <w:p w14:paraId="7DDB7669">
      <w:pPr>
        <w:keepLines/>
      </w:pPr>
      <w:r>
        <w:rPr>
          <w:rFonts w:ascii="微软雅黑" w:hAnsi="微软雅黑" w:eastAsia="微软雅黑"/>
          <w:color w:val="1F2933"/>
          <w:sz w:val="20"/>
        </w:rPr>
        <w:t>正式用户可以在两种方式之间切换：</w:t>
      </w:r>
    </w:p>
    <w:p w14:paraId="1788152A">
      <w:pPr>
        <w:pStyle w:val="5"/>
        <w:keepNext/>
        <w:keepLines/>
      </w:pPr>
      <w:r>
        <w:t>HBand MT116 蓝牙</w:t>
      </w:r>
    </w:p>
    <w:p w14:paraId="62AC43B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申请蓝牙权限、扫描设备、连接、断开和同步。</w:t>
      </w:r>
    </w:p>
    <w:p w14:paraId="082A896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连接后保存加密绑定，后台恢复只重连已绑定地址，不进行环境扫描。</w:t>
      </w:r>
    </w:p>
    <w:p w14:paraId="37D0452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绑定前不会使用固定 MAC 自动连接。</w:t>
      </w:r>
    </w:p>
    <w:p w14:paraId="7F77533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切换设备类型时按“暂停采集 → 断开旧 Provider → 更新唯一绑定 → 恢复采集”执行。</w:t>
      </w:r>
    </w:p>
    <w:p w14:paraId="5C89107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不支持多设备同时连接或多设备数据融合。</w:t>
      </w:r>
    </w:p>
    <w:p w14:paraId="27F79FD3">
      <w:pPr>
        <w:pStyle w:val="5"/>
        <w:keepNext/>
        <w:keepLines/>
      </w:pPr>
      <w:r>
        <w:t>云米 IMEI 云端</w:t>
      </w:r>
    </w:p>
    <w:p w14:paraId="312B015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输入 IMEI 进行绑定，不申请蓝牙权限。</w:t>
      </w:r>
    </w:p>
    <w:p w14:paraId="264D3BD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首次最多回填 31 天，后续使用 2 天重叠窗口做增量同步。</w:t>
      </w:r>
    </w:p>
    <w:p w14:paraId="44096BA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支持 S8、S9、GS20、GS17、A67、K9L。</w:t>
      </w:r>
    </w:p>
    <w:p w14:paraId="15CF29C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当前云端返回心率、血压和血氧。</w:t>
      </w:r>
    </w:p>
    <w:p w14:paraId="378D94DE">
      <w:pPr>
        <w:keepLines/>
      </w:pPr>
      <w:r>
        <w:rPr>
          <w:rFonts w:ascii="微软雅黑" w:hAnsi="微软雅黑" w:eastAsia="微软雅黑"/>
          <w:color w:val="1F2933"/>
          <w:sz w:val="20"/>
        </w:rPr>
        <w:t>Debug 构建仍保留 Mock、MRD 和 RWFit 工程测试能力；Release 商品目录只包含 HBand 与云米，不包含这些工程入口。</w:t>
      </w:r>
    </w:p>
    <w:p w14:paraId="02F61871">
      <w:pPr>
        <w:pStyle w:val="4"/>
        <w:keepNext/>
        <w:keepLines/>
      </w:pPr>
      <w:bookmarkStart w:id="14" w:name="_Toc12781"/>
      <w:r>
        <w:t>4.5 数据页：健康数据总览</w:t>
      </w:r>
      <w:bookmarkEnd w:id="14"/>
    </w:p>
    <w:p w14:paraId="4C593734">
      <w:pPr>
        <w:keepLines/>
      </w:pPr>
      <w:r>
        <w:rPr>
          <w:rFonts w:ascii="微软雅黑" w:hAnsi="微软雅黑" w:eastAsia="微软雅黑"/>
          <w:color w:val="1F2933"/>
          <w:sz w:val="20"/>
        </w:rPr>
        <w:t>数据页支持“今日、7 天、30 天、90 天”周期切换，并从本地 Room 历史重新聚合。主要内容如下：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54033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E0448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分区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788A1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指标/功能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1868F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8B0B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6F310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健康指数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F209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RHI-100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4B27C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今日取当日有效值；周期值按有效日稳健聚合，数据不足显示积累中</w:t>
            </w:r>
          </w:p>
        </w:tc>
      </w:tr>
      <w:tr w14:paraId="4C967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4E5FA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风险状态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77C9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RDI-16 / CVD 风险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B4A4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只展示真实、范围有效、非 Mock 的云端结果</w:t>
            </w:r>
          </w:p>
        </w:tc>
      </w:tr>
      <w:tr w14:paraId="6D57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2305C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生命体征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28132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心率、血氧、血压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FB67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支持按周期汇总；云米仅展示其支持指标</w:t>
            </w:r>
          </w:p>
        </w:tc>
      </w:tr>
      <w:tr w14:paraId="55AC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564A2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高级指标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E8801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HRV、压力、MET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4E1D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只有真实 Provider 返回有效值才显示；MET 无实时测量按钮</w:t>
            </w:r>
          </w:p>
        </w:tc>
      </w:tr>
      <w:tr w14:paraId="288C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203A4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血糖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0A429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设备估算值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7F138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支持设备测量和血糖仪参考值校准，明确非诊断</w:t>
            </w:r>
          </w:p>
        </w:tc>
      </w:tr>
      <w:tr w14:paraId="6D66B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F6FBD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ECG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CE284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单导联实时/历史波形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A697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显示接触提示、进度、校准 mV、导联/采样元数据，仅本地保存</w:t>
            </w:r>
          </w:p>
        </w:tc>
      </w:tr>
      <w:tr w14:paraId="3136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9A6B8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血液成分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D4C3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尿酸、总胆固醇、甘油三酯、HDL、LDL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E6637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按设备能力展示，均标注设备估算</w:t>
            </w:r>
          </w:p>
        </w:tc>
      </w:tr>
      <w:tr w14:paraId="2C4C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F5F47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身体成分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A81D2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BMI、体脂、肌肉、水分、骨量、蛋白、基础代谢等 14 项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B0BC9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测量前显示电极接触和姿势说明</w:t>
            </w:r>
          </w:p>
        </w:tc>
      </w:tr>
      <w:tr w14:paraId="78678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DC1A1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睡眠与活动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C28CB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睡眠、步数、运动/活动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6823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支持历史同步和周期聚合</w:t>
            </w:r>
          </w:p>
        </w:tc>
      </w:tr>
      <w:tr w14:paraId="043C8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9983E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设备设置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BFD60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血糖校准、女性经期设置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E5732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按设备能力启用；敏感功能需用户确认</w:t>
            </w:r>
          </w:p>
        </w:tc>
      </w:tr>
    </w:tbl>
    <w:p w14:paraId="10768594">
      <w:pPr>
        <w:spacing w:after="0"/>
      </w:pPr>
    </w:p>
    <w:p w14:paraId="4A144ADE">
      <w:pPr>
        <w:keepLines/>
      </w:pPr>
      <w:r>
        <w:rPr>
          <w:rFonts w:ascii="微软雅黑" w:hAnsi="微软雅黑" w:eastAsia="微软雅黑"/>
          <w:color w:val="1F2933"/>
          <w:sz w:val="20"/>
        </w:rPr>
        <w:t>重要边界：HBand 体温因当前 MT116 真机验证不通过，已从正式产品能力和数据页移除；无效值、零值、越界值和模拟来源不会生成占位记录。ECG 波形不上传云端，SDK 疾病风险也不作为诊断展示。</w:t>
      </w:r>
    </w:p>
    <w:p w14:paraId="26351913">
      <w:pPr>
        <w:pStyle w:val="4"/>
        <w:keepNext/>
        <w:keepLines/>
      </w:pPr>
      <w:bookmarkStart w:id="15" w:name="_Toc11594"/>
      <w:r>
        <w:t>4.6 归因页：改善、风险与行动</w:t>
      </w:r>
      <w:bookmarkEnd w:id="15"/>
    </w:p>
    <w:p w14:paraId="04AE2067">
      <w:pPr>
        <w:keepLines/>
      </w:pPr>
      <w:r>
        <w:rPr>
          <w:rFonts w:ascii="微软雅黑" w:hAnsi="微软雅黑" w:eastAsia="微软雅黑"/>
          <w:color w:val="1F2933"/>
          <w:sz w:val="20"/>
        </w:rPr>
        <w:t>归因页是健康管理闭环的核心展示页，包含：</w:t>
      </w:r>
    </w:p>
    <w:p w14:paraId="59948B8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1. </w:t>
      </w:r>
      <w:r>
        <w:rPr>
          <w:rFonts w:ascii="微软雅黑" w:hAnsi="微软雅黑" w:eastAsia="微软雅黑"/>
          <w:b/>
          <w:color w:val="1F2933"/>
          <w:sz w:val="20"/>
        </w:rPr>
        <w:t>健康改善得分</w:t>
      </w:r>
      <w:r>
        <w:rPr>
          <w:rFonts w:ascii="微软雅黑" w:hAnsi="微软雅黑" w:eastAsia="微软雅黑"/>
          <w:color w:val="1F2933"/>
          <w:sz w:val="20"/>
        </w:rPr>
        <w:t>：基于 RHI-100 计算所选周期最后一个与第一个有效值的差异。</w:t>
      </w:r>
    </w:p>
    <w:p w14:paraId="4C5A8DE4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2. </w:t>
      </w:r>
      <w:r>
        <w:rPr>
          <w:rFonts w:ascii="微软雅黑" w:hAnsi="微软雅黑" w:eastAsia="微软雅黑"/>
          <w:b/>
          <w:color w:val="1F2933"/>
          <w:sz w:val="20"/>
        </w:rPr>
        <w:t>RDI-16 风险指数</w:t>
      </w:r>
      <w:r>
        <w:rPr>
          <w:rFonts w:ascii="微软雅黑" w:hAnsi="微软雅黑" w:eastAsia="微软雅黑"/>
          <w:color w:val="1F2933"/>
          <w:sz w:val="20"/>
        </w:rPr>
        <w:t>：展示已确认的 CVD 风险结果，按 0–100 分表达。</w:t>
      </w:r>
    </w:p>
    <w:p w14:paraId="1E1DDD0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3. </w:t>
      </w:r>
      <w:r>
        <w:rPr>
          <w:rFonts w:ascii="微软雅黑" w:hAnsi="微软雅黑" w:eastAsia="微软雅黑"/>
          <w:b/>
          <w:color w:val="1F2933"/>
          <w:sz w:val="20"/>
        </w:rPr>
        <w:t>个人风险趋势</w:t>
      </w:r>
      <w:r>
        <w:rPr>
          <w:rFonts w:ascii="微软雅黑" w:hAnsi="微软雅黑" w:eastAsia="微软雅黑"/>
          <w:color w:val="1F2933"/>
          <w:sz w:val="20"/>
        </w:rPr>
        <w:t>：展示真实风险历史；条件满足时显示“维持现状/执行计划”的 30 日情景轨迹和参考区间。</w:t>
      </w:r>
    </w:p>
    <w:p w14:paraId="45D07E56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4. </w:t>
      </w:r>
      <w:r>
        <w:rPr>
          <w:rFonts w:ascii="微软雅黑" w:hAnsi="微软雅黑" w:eastAsia="微软雅黑"/>
          <w:b/>
          <w:color w:val="1F2933"/>
          <w:sz w:val="20"/>
        </w:rPr>
        <w:t>近期风险变化贡献</w:t>
      </w:r>
      <w:r>
        <w:rPr>
          <w:rFonts w:ascii="微软雅黑" w:hAnsi="微软雅黑" w:eastAsia="微软雅黑"/>
          <w:color w:val="1F2933"/>
          <w:sz w:val="20"/>
        </w:rPr>
        <w:t>：从本地 RDI 规则骨架提取最多 3 项可信影响因素。</w:t>
      </w:r>
    </w:p>
    <w:p w14:paraId="49387C4E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5. </w:t>
      </w:r>
      <w:r>
        <w:rPr>
          <w:rFonts w:ascii="微软雅黑" w:hAnsi="微软雅黑" w:eastAsia="微软雅黑"/>
          <w:b/>
          <w:color w:val="1F2933"/>
          <w:sz w:val="20"/>
        </w:rPr>
        <w:t>手工餐食录入</w:t>
      </w:r>
      <w:r>
        <w:rPr>
          <w:rFonts w:ascii="微软雅黑" w:hAnsi="微软雅黑" w:eastAsia="微软雅黑"/>
          <w:color w:val="1F2933"/>
          <w:sz w:val="20"/>
        </w:rPr>
        <w:t>：记录餐次、内容、热量以及可选蛋白质、脂肪和碳水；先写本地再进入上传队列。</w:t>
      </w:r>
    </w:p>
    <w:p w14:paraId="7BC1B14B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6. </w:t>
      </w:r>
      <w:r>
        <w:rPr>
          <w:rFonts w:ascii="微软雅黑" w:hAnsi="微软雅黑" w:eastAsia="微软雅黑"/>
          <w:b/>
          <w:color w:val="1F2933"/>
          <w:sz w:val="20"/>
        </w:rPr>
        <w:t>今日行为记录</w:t>
      </w:r>
      <w:r>
        <w:rPr>
          <w:rFonts w:ascii="微软雅黑" w:hAnsi="微软雅黑" w:eastAsia="微软雅黑"/>
          <w:color w:val="1F2933"/>
          <w:sz w:val="20"/>
        </w:rPr>
        <w:t>：汇总设备活动和拍照产生的 FOOD/OCR 记录。</w:t>
      </w:r>
    </w:p>
    <w:p w14:paraId="3B53E4FE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7. </w:t>
      </w:r>
      <w:r>
        <w:rPr>
          <w:rFonts w:ascii="微软雅黑" w:hAnsi="微软雅黑" w:eastAsia="微软雅黑"/>
          <w:b/>
          <w:color w:val="1F2933"/>
          <w:sz w:val="20"/>
        </w:rPr>
        <w:t>16 项贡献因素</w:t>
      </w:r>
      <w:r>
        <w:rPr>
          <w:rFonts w:ascii="微软雅黑" w:hAnsi="微软雅黑" w:eastAsia="微软雅黑"/>
          <w:color w:val="1F2933"/>
          <w:sz w:val="20"/>
        </w:rPr>
        <w:t>：展示同次 CVD-16 评估输入的规则贡献、字段说明和保守建议。</w:t>
      </w:r>
    </w:p>
    <w:p w14:paraId="710ABF03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8. </w:t>
      </w:r>
      <w:r>
        <w:rPr>
          <w:rFonts w:ascii="微软雅黑" w:hAnsi="微软雅黑" w:eastAsia="微软雅黑"/>
          <w:b/>
          <w:color w:val="1F2933"/>
          <w:sz w:val="20"/>
        </w:rPr>
        <w:t>个性化干预计划</w:t>
      </w:r>
      <w:r>
        <w:rPr>
          <w:rFonts w:ascii="微软雅黑" w:hAnsi="微软雅黑" w:eastAsia="微软雅黑"/>
          <w:color w:val="1F2933"/>
          <w:sz w:val="20"/>
        </w:rPr>
        <w:t>：用户显式点击生成，返回 1–5 条带类别、目标、时机、理由和证据引用的行动。</w:t>
      </w:r>
    </w:p>
    <w:p w14:paraId="0154210C">
      <w:pPr>
        <w:keepLines/>
      </w:pPr>
      <w:r>
        <w:rPr>
          <w:rFonts w:ascii="微软雅黑" w:hAnsi="微软雅黑" w:eastAsia="微软雅黑"/>
          <w:color w:val="1F2933"/>
          <w:sz w:val="20"/>
        </w:rPr>
        <w:t>RHI、RDI-16、Factor16 和 PIAS 是不同概念：RHI 表达整体健康状态；RDI-16 表达当前风险；Factor16 是 16 项输入的透明规则贡献；PIAS 用于个体归因。页面明确情景模拟不是未来疾病发生概率。</w:t>
      </w:r>
    </w:p>
    <w:p w14:paraId="7B29782E">
      <w:pPr>
        <w:pStyle w:val="4"/>
        <w:keepNext/>
        <w:keepLines/>
      </w:pPr>
      <w:bookmarkStart w:id="16" w:name="_Toc9526"/>
      <w:r>
        <w:t>4.7 模型页</w:t>
      </w:r>
      <w:bookmarkEnd w:id="16"/>
    </w:p>
    <w:p w14:paraId="32E0D80C">
      <w:pPr>
        <w:keepLines/>
      </w:pPr>
      <w:r>
        <w:rPr>
          <w:rFonts w:ascii="微软雅黑" w:hAnsi="微软雅黑" w:eastAsia="微软雅黑"/>
          <w:color w:val="1F2933"/>
          <w:sz w:val="20"/>
        </w:rPr>
        <w:t>模型页展示设备数据准备、特征提取和个性化学习状态，包括心率、血氧、血压、睡眠和步数等输入状态，以及隐私提示和模型版本文案。</w:t>
      </w:r>
    </w:p>
    <w:p w14:paraId="17506B18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当前边界</w:t>
      </w:r>
      <w:r>
        <w:rPr>
          <w:rFonts w:ascii="微软雅黑" w:hAnsi="微软雅黑" w:eastAsia="微软雅黑"/>
          <w:color w:val="1F2933"/>
          <w:sz w:val="20"/>
        </w:rPr>
        <w:t>：该页面主要是固定的端侧学习视觉稿，不参与真实风险计算；其中部分“学习比例、反馈次数、最近学习时间”等展示文案不是实时后端事实。真实 CVD 风险仍走 Android 特征提取 → JeecgBoot → model-service 的云端链路。</w:t>
      </w:r>
    </w:p>
    <w:p w14:paraId="70882102">
      <w:pPr>
        <w:pStyle w:val="4"/>
        <w:keepNext/>
        <w:keepLines/>
      </w:pPr>
      <w:bookmarkStart w:id="17" w:name="_Toc3230"/>
      <w:r>
        <w:t>4.8 “我的”页</w:t>
      </w:r>
      <w:bookmarkEnd w:id="17"/>
    </w:p>
    <w:p w14:paraId="6441C034">
      <w:pPr>
        <w:keepLines/>
      </w:pPr>
      <w:r>
        <w:rPr>
          <w:rFonts w:ascii="微软雅黑" w:hAnsi="微软雅黑" w:eastAsia="微软雅黑"/>
          <w:color w:val="1F2933"/>
          <w:sz w:val="20"/>
        </w:rPr>
        <w:t>已实际接线的功能包括：</w:t>
      </w:r>
    </w:p>
    <w:p w14:paraId="63E9613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展示当前账号姓名、年龄、BMI、陪伴天数、昨夜睡眠、今日步数和体重。</w:t>
      </w:r>
    </w:p>
    <w:p w14:paraId="45D2FE7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从系统照片选择器设置头像；头像去除元数据后只保存在本机、按用户隔离。</w:t>
      </w:r>
    </w:p>
    <w:p w14:paraId="3955146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查看健康档案、诊断标签、家族史、高血压史、糖尿病史和健康问答摘要。</w:t>
      </w:r>
    </w:p>
    <w:p w14:paraId="252AD0E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编辑个人资料：姓名、性别、年龄、身高、体重、吸烟、饮酒及相关病史。</w:t>
      </w:r>
    </w:p>
    <w:p w14:paraId="07C860E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编辑 RHI/归因指标：久坐、腰围、VO₂max、HbA1c、eGFR、经确认的上臂袖带血压和医院血检。</w:t>
      </w:r>
    </w:p>
    <w:p w14:paraId="1C7A7C1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更新健康问答、进入设备绑定、重新体验首次流程、退出登录。</w:t>
      </w:r>
    </w:p>
    <w:p w14:paraId="05255529">
      <w:pPr>
        <w:keepLines/>
      </w:pPr>
      <w:r>
        <w:rPr>
          <w:rFonts w:ascii="微软雅黑" w:hAnsi="微软雅黑" w:eastAsia="微软雅黑"/>
          <w:color w:val="1F2933"/>
          <w:sz w:val="20"/>
        </w:rPr>
        <w:t>当前仅为可见入口、尚未接入完整业务操作的项目包括：隐私中心、数据导出、数据删除、通知设置、关于页面；“Pro 会员”也是展示标签，不代表已上线会员计费体系。</w:t>
      </w:r>
    </w:p>
    <w:p w14:paraId="0B7EAD5E">
      <w:pPr>
        <w:pStyle w:val="4"/>
        <w:keepNext/>
        <w:keepLines/>
      </w:pPr>
      <w:bookmarkStart w:id="18" w:name="_Toc339"/>
      <w:r>
        <w:t>4.9 保险计划能力</w:t>
      </w:r>
      <w:bookmarkEnd w:id="18"/>
    </w:p>
    <w:p w14:paraId="70F6D86D">
      <w:pPr>
        <w:keepLines/>
      </w:pPr>
      <w:r>
        <w:rPr>
          <w:rFonts w:ascii="微软雅黑" w:hAnsi="微软雅黑" w:eastAsia="微软雅黑"/>
          <w:color w:val="1F2933"/>
          <w:sz w:val="20"/>
        </w:rPr>
        <w:t>保险业务在服务端已经形成本地 MVP：支持投保人、保单、理赔幂等导入，风险工作台，研究项目，不可变快照，PSM 任务，RWE 报告审核/Word 导出，以及结算包状态机。Android 已增加保险计划绑定、当前计划查询和干预反馈的类型化 API 客户端。</w:t>
      </w:r>
    </w:p>
    <w:p w14:paraId="7414A183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尚未完成</w:t>
      </w:r>
      <w:r>
        <w:rPr>
          <w:rFonts w:ascii="微软雅黑" w:hAnsi="微软雅黑" w:eastAsia="微软雅黑"/>
          <w:color w:val="1F2933"/>
          <w:sz w:val="20"/>
        </w:rPr>
        <w:t>：APP 内保险计划授权/撤回页面、用户可见计划详情和保险反馈离线队列。因此保险能力当前不能作为正式 APP 已交付页面宣传。</w:t>
      </w:r>
    </w:p>
    <w:p w14:paraId="617B59BB">
      <w:pPr>
        <w:pStyle w:val="3"/>
        <w:keepNext/>
        <w:keepLines/>
        <w:pBdr>
          <w:bottom w:val="single" w:color="D8E0E7" w:sz="6" w:space="3"/>
        </w:pBdr>
      </w:pPr>
      <w:bookmarkStart w:id="19" w:name="_Toc6425"/>
      <w:r>
        <w:t>5. 可穿戴设备与采集能力</w:t>
      </w:r>
      <w:bookmarkEnd w:id="19"/>
    </w:p>
    <w:p w14:paraId="216E09D5">
      <w:pPr>
        <w:pStyle w:val="4"/>
        <w:keepNext/>
        <w:keepLines/>
      </w:pPr>
      <w:bookmarkStart w:id="20" w:name="_Toc19461"/>
      <w:r>
        <w:t>5.1 正式设备矩阵</w:t>
      </w:r>
      <w:bookmarkEnd w:id="2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20"/>
        <w:gridCol w:w="2520"/>
        <w:gridCol w:w="2820"/>
      </w:tblGrid>
      <w:tr w14:paraId="066F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5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E2759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产品/接入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1BC5C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接入方式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E618A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当前指标</w:t>
            </w:r>
          </w:p>
        </w:tc>
        <w:tc>
          <w:tcPr>
            <w:tcW w:w="28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A2B82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</w:tr>
      <w:tr w14:paraId="3411E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CB136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HBand MT116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F409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手机 BLE 直连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9F647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心率、步数/活动、睡眠、血氧、HRV、血压、血糖、压力、MET、ECG、血液成分、身体成分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3D7B6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已接入，完整真机准确性/长稳仍待验收</w:t>
            </w:r>
          </w:p>
        </w:tc>
      </w:tr>
      <w:tr w14:paraId="35E21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48B4E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云米 S8/S9/GS20/GS17/A67/K9L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4D12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IMEI + 云端 API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F1B4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心率、血压、血氧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21222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已接入，真实云端凭据与全链路仍需复验</w:t>
            </w:r>
          </w:p>
        </w:tc>
      </w:tr>
      <w:tr w14:paraId="468DA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ACC5C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MRD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15D57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手机 BLE 直连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8DE4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工程测试指标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F3CE3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Debug 工程能力，不进入 Release</w:t>
            </w:r>
          </w:p>
        </w:tc>
      </w:tr>
      <w:tr w14:paraId="0234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13DE4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RWFit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079CD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厂商 SDK/BLE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523B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工程测试指标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1FE4E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Debug 工程能力，不进入 Release</w:t>
            </w:r>
          </w:p>
        </w:tc>
      </w:tr>
      <w:tr w14:paraId="645D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EF365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Mock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33C4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本地模拟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EBF4E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合成数据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39500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仅 Debug/测试，Release 禁止</w:t>
            </w:r>
          </w:p>
        </w:tc>
      </w:tr>
    </w:tbl>
    <w:p w14:paraId="0B223854">
      <w:pPr>
        <w:spacing w:after="0"/>
      </w:pPr>
    </w:p>
    <w:p w14:paraId="71A81749">
      <w:pPr>
        <w:pStyle w:val="4"/>
        <w:keepNext/>
        <w:keepLines/>
      </w:pPr>
      <w:bookmarkStart w:id="21" w:name="_Toc28858"/>
      <w:r>
        <w:t>5.2 后台采集策略</w:t>
      </w:r>
      <w:bookmarkEnd w:id="21"/>
    </w:p>
    <w:p w14:paraId="5AC10D3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使用前台服务维持已绑定设备采集。</w:t>
      </w:r>
    </w:p>
    <w:p w14:paraId="5E0B691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使用 WorkManager 执行上传重试和后台恢复。</w:t>
      </w:r>
    </w:p>
    <w:p w14:paraId="0B0B7DD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只重连当前加密绑定，不在后台自动扫描周边设备。</w:t>
      </w:r>
    </w:p>
    <w:p w14:paraId="7586EF1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BLE 采集与网络上传解耦；网络失败不停止采集。</w:t>
      </w:r>
    </w:p>
    <w:p w14:paraId="0F3A466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同一时刻只有一个有效 Provider，前后台操作共享路由互斥。</w:t>
      </w:r>
    </w:p>
    <w:p w14:paraId="55F1C3C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登录恢复会从后端拉取最多 200 条近期规范化记录，幂等回填 Room。</w:t>
      </w:r>
    </w:p>
    <w:p w14:paraId="54702D64">
      <w:pPr>
        <w:pStyle w:val="3"/>
        <w:keepNext/>
        <w:keepLines/>
        <w:pBdr>
          <w:bottom w:val="single" w:color="D8E0E7" w:sz="6" w:space="3"/>
        </w:pBdr>
      </w:pPr>
      <w:bookmarkStart w:id="22" w:name="_Toc1440"/>
      <w:r>
        <w:t>6. 系统总体架构</w:t>
      </w:r>
      <w:bookmarkEnd w:id="22"/>
    </w:p>
    <w:p w14:paraId="23D01F34">
      <w:pPr>
        <w:pStyle w:val="4"/>
        <w:keepNext/>
        <w:keepLines/>
      </w:pPr>
      <w:bookmarkStart w:id="23" w:name="_Toc19335"/>
      <w:r>
        <w:t>系统架构总览</w:t>
      </w:r>
      <w:bookmarkEnd w:id="23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602B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FFF4D9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B4A56E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设备入口</w:t>
            </w:r>
          </w:p>
        </w:tc>
        <w:tc>
          <w:tcPr>
            <w:tcW w:w="7660" w:type="dxa"/>
            <w:shd w:val="clear" w:color="auto" w:fill="FFF4D9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3B06A03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HBand MT116 BLE   |   云米 S8/S9/GS20/GS17/A67/K9L 云端</w:t>
            </w:r>
          </w:p>
        </w:tc>
      </w:tr>
      <w:tr w14:paraId="1320A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8F5F2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392DEF51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移动端</w:t>
            </w:r>
          </w:p>
        </w:tc>
        <w:tc>
          <w:tcPr>
            <w:tcW w:w="7660" w:type="dxa"/>
            <w:shd w:val="clear" w:color="auto" w:fill="E8F5F2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4DFCA9AA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Compose UI → Provider 路由 → Room v16 → durable queue → WorkManager</w:t>
            </w:r>
          </w:p>
        </w:tc>
      </w:tr>
      <w:tr w14:paraId="6895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AF1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8063B22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统一入口</w:t>
            </w:r>
          </w:p>
        </w:tc>
        <w:tc>
          <w:tcPr>
            <w:tcW w:w="7660" w:type="dxa"/>
            <w:shd w:val="clear" w:color="auto" w:fill="EAF1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E262FD6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Edge / Gateway / HTTPS / JWT / 路由与安全头</w:t>
            </w:r>
          </w:p>
        </w:tc>
      </w:tr>
      <w:tr w14:paraId="3380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DF2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BA30B7C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服务层</w:t>
            </w:r>
          </w:p>
        </w:tc>
        <w:tc>
          <w:tcPr>
            <w:tcW w:w="7660" w:type="dxa"/>
            <w:shd w:val="clear" w:color="auto" w:fill="EDF2F7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51115506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Device Service（遥测）   |   JeecgBoot（业务）   |   model-service / PIAS（模型）</w:t>
            </w:r>
          </w:p>
        </w:tc>
      </w:tr>
      <w:tr w14:paraId="77BA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4F6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06795F25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数据与事件</w:t>
            </w:r>
          </w:p>
        </w:tc>
        <w:tc>
          <w:tcPr>
            <w:tcW w:w="7660" w:type="dxa"/>
            <w:shd w:val="clear" w:color="auto" w:fill="F4F6F8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9E5B40D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TimescaleDB + Outbox + Kafka   |   MySQL software_db   |   Redis / Nacos</w:t>
            </w:r>
          </w:p>
        </w:tc>
      </w:tr>
      <w:tr w14:paraId="71F5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F7F8F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16082087"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19324A"/>
                <w:sz w:val="18"/>
              </w:rPr>
              <w:t>运营监控</w:t>
            </w:r>
          </w:p>
        </w:tc>
        <w:tc>
          <w:tcPr>
            <w:tcW w:w="7660" w:type="dxa"/>
            <w:shd w:val="clear" w:color="auto" w:fill="F7F8FA"/>
            <w:tcMar>
              <w:top w:w="125" w:type="dxa"/>
              <w:left w:w="140" w:type="dxa"/>
              <w:bottom w:w="125" w:type="dxa"/>
              <w:right w:w="140" w:type="dxa"/>
            </w:tcMar>
            <w:vAlign w:val="center"/>
          </w:tcPr>
          <w:p w14:paraId="69FFF1D3">
            <w:pPr>
              <w:spacing w:after="0"/>
            </w:pPr>
            <w:r>
              <w:rPr>
                <w:rFonts w:ascii="微软雅黑" w:hAnsi="微软雅黑" w:eastAsia="微软雅黑"/>
                <w:color w:val="1F2933"/>
                <w:sz w:val="18"/>
              </w:rPr>
              <w:t>JeecgBoot Vue3 管理前端   |   Prometheus   |   Grafana</w:t>
            </w:r>
          </w:p>
        </w:tc>
      </w:tr>
    </w:tbl>
    <w:p w14:paraId="73A33A8C">
      <w:pPr>
        <w:pStyle w:val="4"/>
        <w:keepNext/>
        <w:keepLines/>
      </w:pPr>
      <w:bookmarkStart w:id="24" w:name="_Toc759"/>
      <w:r>
        <w:t>6.1 服务职责</w:t>
      </w:r>
      <w:bookmarkEnd w:id="24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4D290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B3659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203B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0597F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明确不承担</w:t>
            </w:r>
          </w:p>
        </w:tc>
      </w:tr>
      <w:tr w14:paraId="724FC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46351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APP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8EFE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 SDK/BLE、Room、本地特征、离线队列、用户交互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033BF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CatBoost、SHAP、LLM、生产归因</w:t>
            </w:r>
          </w:p>
        </w:tc>
      </w:tr>
      <w:tr w14:paraId="5D02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B6CC2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Edge/Gateway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01E9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公网入口、HTTPS、路由、安全头、服务转发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F6D9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业务数据持久化、模型推理</w:t>
            </w:r>
          </w:p>
        </w:tc>
      </w:tr>
      <w:tr w14:paraId="6AE03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C4991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A438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遥测校验、设备授权、TimescaleDB、幂等、Outbox、行为摘要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C386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用户账号、业务档案、模型推理</w:t>
            </w:r>
          </w:p>
        </w:tc>
      </w:tr>
      <w:tr w14:paraId="08CC6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D9CF2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A667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登录、租户、权限、设备绑定、档案、访谈、风险/干预/反馈编排、业务库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9FEBB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高频硬件时序权威、CatBoost/SHAP</w:t>
            </w:r>
          </w:p>
        </w:tc>
      </w:tr>
      <w:tr w14:paraId="7B8B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73ECE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4460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CVD-16 风险、模型制品校验、RHI 研究预览、兼容干预接口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E66D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用户认证、设备接入、业务主数据</w:t>
            </w:r>
          </w:p>
        </w:tc>
      </w:tr>
      <w:tr w14:paraId="2213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C6FF9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PIAS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D39C0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生产个体归因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9B33C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本地生产归因、静默 Mock</w:t>
            </w:r>
          </w:p>
        </w:tc>
      </w:tr>
      <w:tr w14:paraId="2E80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E936C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管理前端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3FC5C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后台用户、租户、权限、运营与保险业务管理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9070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移动端设备采集</w:t>
            </w:r>
          </w:p>
        </w:tc>
      </w:tr>
      <w:tr w14:paraId="51D9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4B112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rehealth-algorithms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C31C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模型训练、HealthAgent/PIAS 仿真、算法研究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E7025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APP 在线业务权威入口</w:t>
            </w:r>
          </w:p>
        </w:tc>
      </w:tr>
    </w:tbl>
    <w:p w14:paraId="4E455964">
      <w:pPr>
        <w:spacing w:after="0"/>
      </w:pPr>
    </w:p>
    <w:p w14:paraId="16A7A5A1">
      <w:pPr>
        <w:pStyle w:val="3"/>
        <w:keepNext/>
        <w:keepLines/>
        <w:pBdr>
          <w:bottom w:val="single" w:color="D8E0E7" w:sz="6" w:space="3"/>
        </w:pBdr>
      </w:pPr>
      <w:bookmarkStart w:id="25" w:name="_Toc15465"/>
      <w:r>
        <w:t>7. 三条核心数据流</w:t>
      </w:r>
      <w:bookmarkEnd w:id="25"/>
    </w:p>
    <w:p w14:paraId="7B80EC31">
      <w:pPr>
        <w:pStyle w:val="4"/>
        <w:keepNext/>
        <w:keepLines/>
      </w:pPr>
      <w:bookmarkStart w:id="26" w:name="_Toc16194"/>
      <w:r>
        <w:t>7.1 设备采集与遥测上传</w:t>
      </w:r>
      <w:bookmarkEnd w:id="26"/>
    </w:p>
    <w:p w14:paraId="10043CDB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设备数据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Provider/Repository 规范化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Room 本地持久化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durable upload queue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WorkManager 重试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Gateway / Device Service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TimescaleDB 单事务写入批次、测量/睡眠/活动/饮食、Outbox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成功后 APP 才标记队列完成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Outbox 发布 Kafka 事件</w:t>
      </w:r>
    </w:p>
    <w:p w14:paraId="7F98CD20">
      <w:pPr>
        <w:keepLines/>
      </w:pPr>
      <w:r>
        <w:rPr>
          <w:rFonts w:ascii="微软雅黑" w:hAnsi="微软雅黑" w:eastAsia="微软雅黑"/>
          <w:color w:val="1F2933"/>
          <w:sz w:val="20"/>
        </w:rPr>
        <w:t>客户端重试使用稳定批次 ID，服务端对重复批次返回已有收据。遥测上传本身不直接触发风险评分。</w:t>
      </w:r>
    </w:p>
    <w:p w14:paraId="00BF334C">
      <w:pPr>
        <w:pStyle w:val="4"/>
        <w:keepNext/>
        <w:keepLines/>
      </w:pPr>
      <w:bookmarkStart w:id="27" w:name="_Toc32221"/>
      <w:r>
        <w:t>7.2 风险评估与健康指数</w:t>
      </w:r>
      <w:bookmarkEnd w:id="27"/>
    </w:p>
    <w:p w14:paraId="05AAFE84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Room + 健康档案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Android HealthFeatureExtractor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CVD 16 维特征 + featureQuality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/features/evaluate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model-service /v1/cvd/risk/evaluate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风险结果持久化到 software_db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APP 展示 RDI-16、历史和 Factor16 贡献</w:t>
      </w:r>
    </w:p>
    <w:p w14:paraId="1E3400D7">
      <w:pPr>
        <w:keepLines/>
      </w:pPr>
      <w:r>
        <w:rPr>
          <w:rFonts w:ascii="微软雅黑" w:hAnsi="微软雅黑" w:eastAsia="微软雅黑"/>
          <w:color w:val="1F2933"/>
          <w:sz w:val="20"/>
        </w:rPr>
        <w:t>RHI-100 当前主要由 Android 本地透明规则引擎基于可穿戴数据、个人资料和手工健康指标计算。RHI v2 远程复算只用于研究预览，不替代 CVD-16 生产风险。</w:t>
      </w:r>
    </w:p>
    <w:p w14:paraId="00398B2B">
      <w:pPr>
        <w:pStyle w:val="4"/>
        <w:keepNext/>
        <w:keepLines/>
      </w:pPr>
      <w:bookmarkStart w:id="28" w:name="_Toc11911"/>
      <w:r>
        <w:t>7.3 干预与反馈</w:t>
      </w:r>
      <w:bookmarkEnd w:id="28"/>
    </w:p>
    <w:p w14:paraId="01BDE8CE">
      <w:pPr>
        <w:shd w:val="clear" w:fill="F4F6F8"/>
        <w:spacing w:before="80" w:after="160" w:line="240" w:lineRule="auto"/>
        <w:ind w:left="160" w:right="160"/>
      </w:pPr>
      <w:r>
        <w:rPr>
          <w:rFonts w:ascii="Consolas" w:hAnsi="Consolas" w:eastAsia="Consolas"/>
          <w:color w:val="19324A"/>
          <w:sz w:val="16"/>
        </w:rPr>
        <w:t>用户点击生成计划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重新读取权威档案、最新访谈和风险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Device Service 提供今日行为及近 7 日描述性变化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LangChain4j 生成 1–5 条结构化保守行动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software_db 持久化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APP 展示并收集完成/忽略反馈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本地反馈队列</w:t>
      </w:r>
      <w:r>
        <w:rPr>
          <w:rFonts w:ascii="Consolas" w:hAnsi="Consolas" w:eastAsia="Consolas"/>
          <w:color w:val="19324A"/>
          <w:sz w:val="16"/>
        </w:rPr>
        <w:br w:type="textWrapping"/>
      </w:r>
      <w:r>
        <w:rPr>
          <w:rFonts w:ascii="Consolas" w:hAnsi="Consolas" w:eastAsia="Consolas"/>
          <w:color w:val="19324A"/>
          <w:sz w:val="16"/>
        </w:rPr>
        <w:t xml:space="preserve">  → JeecgBoot feedback API</w:t>
      </w:r>
    </w:p>
    <w:p w14:paraId="786B31F7">
      <w:pPr>
        <w:keepLines/>
      </w:pPr>
      <w:r>
        <w:rPr>
          <w:rFonts w:ascii="微软雅黑" w:hAnsi="微软雅黑" w:eastAsia="微软雅黑"/>
          <w:color w:val="1F2933"/>
          <w:sz w:val="20"/>
        </w:rPr>
        <w:t>服务端不采信客户端提交的画像或风险上下文；任一权威依赖不可用时，不返回伪造的确定性计划。</w:t>
      </w:r>
    </w:p>
    <w:p w14:paraId="5587C5BB">
      <w:pPr>
        <w:pStyle w:val="3"/>
        <w:keepNext/>
        <w:keepLines/>
        <w:pBdr>
          <w:bottom w:val="single" w:color="D8E0E7" w:sz="6" w:space="3"/>
        </w:pBdr>
      </w:pPr>
      <w:bookmarkStart w:id="29" w:name="_Toc20815"/>
      <w:r>
        <w:t>8. 前端与后端组成</w:t>
      </w:r>
      <w:bookmarkEnd w:id="29"/>
    </w:p>
    <w:p w14:paraId="584CC94D">
      <w:pPr>
        <w:pStyle w:val="4"/>
        <w:keepNext/>
        <w:keepLines/>
      </w:pPr>
      <w:bookmarkStart w:id="30" w:name="_Toc7190"/>
      <w:r>
        <w:t>8.1 Android 前端</w:t>
      </w:r>
      <w:bookmarkEnd w:id="30"/>
    </w:p>
    <w:p w14:paraId="0493189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单 Activity + Jetpack Compose 声明式界面。</w:t>
      </w:r>
    </w:p>
    <w:p w14:paraId="3B0E197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通过阶段状态管理启动、登录、注册、健康初识和主界面。</w:t>
      </w:r>
    </w:p>
    <w:p w14:paraId="2F34D38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主界面为五个底部 Tab：首页、数据、归因、模型、我的。</w:t>
      </w:r>
    </w:p>
    <w:p w14:paraId="7530763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ViewModel 负责界面状态与流程编排，BLE 细节在 Repository/Gateway 层。</w:t>
      </w:r>
    </w:p>
    <w:p w14:paraId="31E9E3F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Retrofit/Moshi 提供类型化 API；OkHttp 负责网络与认证拦截。</w:t>
      </w:r>
    </w:p>
    <w:p w14:paraId="085275DC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Room 保存 22 张本地表；Foreground Service 和 WorkManager 保障长任务。</w:t>
      </w:r>
    </w:p>
    <w:p w14:paraId="5FB9197A">
      <w:pPr>
        <w:pStyle w:val="4"/>
        <w:keepNext/>
        <w:keepLines/>
      </w:pPr>
      <w:bookmarkStart w:id="31" w:name="_Toc28179"/>
      <w:r>
        <w:t>8.2 JeecgBoot 业务后端</w:t>
      </w:r>
      <w:bookmarkEnd w:id="31"/>
    </w:p>
    <w:p w14:paraId="38E0103D">
      <w:pPr>
        <w:keepLines/>
      </w:pPr>
      <w:r>
        <w:rPr>
          <w:rFonts w:ascii="微软雅黑" w:hAnsi="微软雅黑" w:eastAsia="微软雅黑"/>
          <w:color w:val="1F2933"/>
          <w:sz w:val="20"/>
        </w:rPr>
        <w:t>JeecgBoot ReHealth 模块是移动业务编排与软件业务权威，主要包含：</w:t>
      </w:r>
    </w:p>
    <w:p w14:paraId="2748E08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移动健康档案、访谈、设备绑定、风险、干预、反馈和归因代理。</w:t>
      </w:r>
    </w:p>
    <w:p w14:paraId="6E3C898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用户、租户、角色、权限和 JWT 认证。</w:t>
      </w:r>
    </w:p>
    <w:p w14:paraId="110C3BD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手机号注册与阿里云验证码编排。</w:t>
      </w:r>
    </w:p>
    <w:p w14:paraId="023BFB5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Java LangChain4j 健康问答、视觉食物/OCR 和结构化干预。</w:t>
      </w:r>
    </w:p>
    <w:p w14:paraId="704B5DD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云米 IMEI 绑定、历史同步和厂商主动上报适配。</w:t>
      </w:r>
    </w:p>
    <w:p w14:paraId="4B4D2EB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保险导入、风险工作台、PSM/RWE、报告与结算状态机。</w:t>
      </w:r>
    </w:p>
    <w:p w14:paraId="1D8134D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Kafka 运营/质量投影和最小化模型请求审计。</w:t>
      </w:r>
    </w:p>
    <w:p w14:paraId="6A53DDCE">
      <w:pPr>
        <w:pStyle w:val="4"/>
        <w:keepNext/>
        <w:keepLines/>
      </w:pPr>
      <w:bookmarkStart w:id="32" w:name="_Toc15892"/>
      <w:r>
        <w:t>8.3 Device Service</w:t>
      </w:r>
      <w:bookmarkEnd w:id="32"/>
    </w:p>
    <w:p w14:paraId="24120270">
      <w:pPr>
        <w:keepLines/>
      </w:pPr>
      <w:r>
        <w:rPr>
          <w:rFonts w:ascii="微软雅黑" w:hAnsi="微软雅黑" w:eastAsia="微软雅黑"/>
          <w:color w:val="1F2933"/>
          <w:sz w:val="20"/>
        </w:rPr>
        <w:t>独立 Spring Boot 服务负责高频硬件遥测：</w:t>
      </w:r>
    </w:p>
    <w:p w14:paraId="7862202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接收批量测量、睡眠、活动和饮食数据。</w:t>
      </w:r>
    </w:p>
    <w:p w14:paraId="633485E7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调用 JeecgBoot 内部身份接口校验用户、租户和设备绑定。</w:t>
      </w:r>
    </w:p>
    <w:p w14:paraId="7AE00AF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在 TimescaleDB 事务中写入批次、规范化记录、质量事件和 Outbox。</w:t>
      </w:r>
    </w:p>
    <w:p w14:paraId="60E3331C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向 JeecgBoot 提供按用户、租户、自然日限定的健康摘要与干预上下文。</w:t>
      </w:r>
    </w:p>
    <w:p w14:paraId="1159EE3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Outbox 后台发布 Kafka，支持重试与投递状态。</w:t>
      </w:r>
    </w:p>
    <w:p w14:paraId="3145E2A9">
      <w:pPr>
        <w:pStyle w:val="4"/>
        <w:keepNext/>
        <w:keepLines/>
      </w:pPr>
      <w:bookmarkStart w:id="33" w:name="_Toc9559"/>
      <w:r>
        <w:t>8.4 model-service</w:t>
      </w:r>
      <w:bookmarkEnd w:id="33"/>
    </w:p>
    <w:p w14:paraId="0EA55A0F">
      <w:pPr>
        <w:keepLines/>
      </w:pPr>
      <w:r>
        <w:rPr>
          <w:rFonts w:ascii="微软雅黑" w:hAnsi="微软雅黑" w:eastAsia="微软雅黑"/>
          <w:color w:val="1F2933"/>
          <w:sz w:val="20"/>
        </w:rPr>
        <w:t>独立 FastAPI 服务负责模型边界：</w:t>
      </w:r>
    </w:p>
    <w:p w14:paraId="6C167DC4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/health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/ready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/metrics</w:t>
      </w:r>
      <w:r>
        <w:rPr>
          <w:rFonts w:ascii="微软雅黑" w:hAnsi="微软雅黑" w:eastAsia="微软雅黑"/>
          <w:color w:val="1F2933"/>
          <w:sz w:val="20"/>
        </w:rPr>
        <w:t xml:space="preserve"> 和活动模型注册信息。</w:t>
      </w:r>
    </w:p>
    <w:p w14:paraId="661D1F6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CVD-16 CatBoost 风险评分和 SHAP/Factor16 解释。</w:t>
      </w:r>
    </w:p>
    <w:p w14:paraId="3C1A616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模型制品哈希、特征顺序、Schema 和运行模式校验。</w:t>
      </w:r>
    </w:p>
    <w:p w14:paraId="092A584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推理超时、断路器和受控失败。</w:t>
      </w:r>
    </w:p>
    <w:p w14:paraId="27C27C3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RHI v2 32 维研究预览；生产/预发布模式默认禁用。</w:t>
      </w:r>
    </w:p>
    <w:p w14:paraId="3038CF6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缺少或无效真实模型制品时显式返回 Mock/不可用标记，不能伪装为真实模型。</w:t>
      </w:r>
    </w:p>
    <w:p w14:paraId="6D8557DB">
      <w:pPr>
        <w:pStyle w:val="4"/>
        <w:keepNext/>
        <w:keepLines/>
      </w:pPr>
      <w:bookmarkStart w:id="34" w:name="_Toc11818"/>
      <w:r>
        <w:t>8.5 管理前端与官网/保险端</w:t>
      </w:r>
      <w:bookmarkEnd w:id="34"/>
    </w:p>
    <w:p w14:paraId="168EE1ED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jeecgboot-vue3</w:t>
      </w:r>
      <w:r>
        <w:rPr>
          <w:rFonts w:ascii="微软雅黑" w:hAnsi="微软雅黑" w:eastAsia="微软雅黑"/>
          <w:color w:val="1F2933"/>
          <w:sz w:val="20"/>
        </w:rPr>
        <w:t xml:space="preserve"> 是保留的管理前端，提供动态菜单、租户/角色/按钮级权限、表单、报表和运营管理基础。</w:t>
      </w:r>
    </w:p>
    <w:p w14:paraId="14FD410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当前保险官网链路包含 FastAPI BFF/服务端会话与 JeecgBoot 保险 API；浏览器不直接持有后端权威 Token。</w:t>
      </w:r>
    </w:p>
    <w:p w14:paraId="7E31201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保险研究和 RWE Word 报告属于本地 MVP 扩展能力，正式生产仍需真实保险数据和独立租户验收。</w:t>
      </w:r>
    </w:p>
    <w:p w14:paraId="2BEE69FA">
      <w:pPr>
        <w:pStyle w:val="3"/>
        <w:keepNext/>
        <w:keepLines/>
        <w:pBdr>
          <w:bottom w:val="single" w:color="D8E0E7" w:sz="6" w:space="3"/>
        </w:pBdr>
      </w:pPr>
      <w:bookmarkStart w:id="35" w:name="_Toc19082"/>
      <w:r>
        <w:t>9. 技术栈清单</w:t>
      </w:r>
      <w:bookmarkEnd w:id="35"/>
    </w:p>
    <w:p w14:paraId="03E18A72">
      <w:pPr>
        <w:pStyle w:val="4"/>
        <w:keepNext/>
        <w:keepLines/>
      </w:pPr>
      <w:bookmarkStart w:id="36" w:name="_Toc14542"/>
      <w:r>
        <w:t>9.1 Android</w:t>
      </w:r>
      <w:bookmarkEnd w:id="3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3FD7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6399B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233CD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6835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94C4A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语言与编译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1438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Kotlin 2.2.20、Java 17、Android Gradle Plugin 8.10.1</w:t>
            </w:r>
          </w:p>
        </w:tc>
      </w:tr>
      <w:tr w14:paraId="08ED9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8289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UI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5E83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Jetpack Compose、Material 3、Compose BOM 2024.12.01</w:t>
            </w:r>
          </w:p>
        </w:tc>
      </w:tr>
      <w:tr w14:paraId="2323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39D4D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架构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853F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ViewModel、Repository、Provider/Gateway、单 Activity</w:t>
            </w:r>
          </w:p>
        </w:tc>
      </w:tr>
      <w:tr w14:paraId="01FF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89E36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本地存储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A0286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Room 2.7.1、SQLite、显式 schema migration</w:t>
            </w:r>
          </w:p>
        </w:tc>
      </w:tr>
      <w:tr w14:paraId="1092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9EE81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网络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2BB2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Retrofit 2.11、OkHttp 4.12、Moshi 1.15、Gson 2.11</w:t>
            </w:r>
          </w:p>
        </w:tc>
      </w:tr>
      <w:tr w14:paraId="46A3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EAB8A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后台任务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CD45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Foreground Service、WorkManager 2.10</w:t>
            </w:r>
          </w:p>
        </w:tc>
      </w:tr>
      <w:tr w14:paraId="0CFD0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5D577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安全存储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59F8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AndroidX Security Crypto、AES256_GCM/SIV</w:t>
            </w:r>
          </w:p>
        </w:tc>
      </w:tr>
      <w:tr w14:paraId="45758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76C49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 SDK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F7BB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HBand/VeePoo、JieLi、Nordic；MRD/RWFit 仅工程测试</w:t>
            </w:r>
          </w:p>
        </w:tc>
      </w:tr>
      <w:tr w14:paraId="2A72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B6CEB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构建安全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3559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Release HTTPS 强校验、R8、外部签名材料、Debug/Release 资源隔离</w:t>
            </w:r>
          </w:p>
        </w:tc>
      </w:tr>
    </w:tbl>
    <w:p w14:paraId="20A7C019">
      <w:pPr>
        <w:spacing w:after="0"/>
      </w:pPr>
    </w:p>
    <w:p w14:paraId="01B3141D">
      <w:pPr>
        <w:pStyle w:val="4"/>
        <w:keepNext/>
        <w:keepLines/>
      </w:pPr>
      <w:bookmarkStart w:id="37" w:name="_Toc11269"/>
      <w:r>
        <w:t>9.2 Java 后端</w:t>
      </w:r>
      <w:bookmarkEnd w:id="37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A04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17584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D8402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1156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1E4EE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191B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3.9.2、Java 17、Spring Boot 3 系列</w:t>
            </w:r>
          </w:p>
        </w:tc>
      </w:tr>
      <w:tr w14:paraId="39F7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DFED4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数据访问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D8CA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MyBatis-Plus 3.5.12、JDBC、MySQL 8.4.6</w:t>
            </w:r>
          </w:p>
        </w:tc>
      </w:tr>
      <w:tr w14:paraId="00018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ECE05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认证权限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77BE5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 JWT、Apache Shiro 2.0.5、租户与 RBAC</w:t>
            </w:r>
          </w:p>
        </w:tc>
      </w:tr>
      <w:tr w14:paraId="5F00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4DA87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AI 编排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C13C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LangChain4j 1.12.2、OpenAI-compatible Provider</w:t>
            </w:r>
          </w:p>
        </w:tc>
      </w:tr>
      <w:tr w14:paraId="4EF8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CCBF0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消息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BBCC4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Spring Kafka、Apache Kafka 4.3.1</w:t>
            </w:r>
          </w:p>
        </w:tc>
      </w:tr>
      <w:tr w14:paraId="1E6C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D19CE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迁移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EAE7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SQL/Flyway 风格显式迁移与验证</w:t>
            </w:r>
          </w:p>
        </w:tc>
      </w:tr>
      <w:tr w14:paraId="3776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8CC0F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17FA0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Spring Boot 3.5.5、Spring JDBC、Actuator、Springdoc</w:t>
            </w:r>
          </w:p>
        </w:tc>
      </w:tr>
    </w:tbl>
    <w:p w14:paraId="5EEAA490">
      <w:pPr>
        <w:spacing w:after="0"/>
      </w:pPr>
    </w:p>
    <w:p w14:paraId="0D6FD0C5">
      <w:pPr>
        <w:pStyle w:val="4"/>
        <w:keepNext/>
        <w:keepLines/>
      </w:pPr>
      <w:bookmarkStart w:id="38" w:name="_Toc16327"/>
      <w:r>
        <w:t>9.3 管理前端</w:t>
      </w:r>
      <w:bookmarkEnd w:id="38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1C73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FEAF6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A2D4B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7F46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C8281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框架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928F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Vue 3.5、TypeScript 5.9、Vite 7.3</w:t>
            </w:r>
          </w:p>
        </w:tc>
      </w:tr>
      <w:tr w14:paraId="46AD6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62AEC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UI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4F2B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Ant Design Vue 4.2、VXE Table、ECharts 5.6</w:t>
            </w:r>
          </w:p>
        </w:tc>
      </w:tr>
      <w:tr w14:paraId="66AFE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9E405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状态与路由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8D90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Pinia、Vue Router</w:t>
            </w:r>
          </w:p>
        </w:tc>
      </w:tr>
      <w:tr w14:paraId="46F0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242AB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工程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50FE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pnpm、ESLint、Prettier、Stylelint</w:t>
            </w:r>
          </w:p>
        </w:tc>
      </w:tr>
    </w:tbl>
    <w:p w14:paraId="6141824F">
      <w:pPr>
        <w:spacing w:after="0"/>
      </w:pPr>
    </w:p>
    <w:p w14:paraId="618BD028">
      <w:pPr>
        <w:pStyle w:val="4"/>
        <w:keepNext/>
        <w:keepLines/>
      </w:pPr>
      <w:bookmarkStart w:id="39" w:name="_Toc1534"/>
      <w:r>
        <w:t>9.4 Python 与算法</w:t>
      </w:r>
      <w:bookmarkEnd w:id="39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560D1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0A8EB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14BA7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技术/版本</w:t>
            </w:r>
          </w:p>
        </w:tc>
      </w:tr>
      <w:tr w14:paraId="7B4BA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39022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0BFFD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Python、FastAPI 0.116、Uvicorn 0.35、Pydantic 2.11</w:t>
            </w:r>
          </w:p>
        </w:tc>
      </w:tr>
      <w:tr w14:paraId="37F0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37E92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模型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720C5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 1.2.x、scikit-learn 1.7、joblib</w:t>
            </w:r>
          </w:p>
        </w:tc>
      </w:tr>
      <w:tr w14:paraId="6AED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78DA3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解释与归因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3FC5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 SHAP、Factor16、独立 PIAS</w:t>
            </w:r>
          </w:p>
        </w:tc>
      </w:tr>
      <w:tr w14:paraId="69969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E05C4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监控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3B1B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prometheus-client 0.22</w:t>
            </w:r>
          </w:p>
        </w:tc>
      </w:tr>
      <w:tr w14:paraId="5FA9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DDED7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测试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0052C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pytest 8.4、httpx</w:t>
            </w:r>
          </w:p>
        </w:tc>
      </w:tr>
      <w:tr w14:paraId="0B5DD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8D673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算法研究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6EAE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CatBoost/LightGBM/XGBoost/Optuna、HealthAgent、RHI/PIAS 仿真</w:t>
            </w:r>
          </w:p>
        </w:tc>
      </w:tr>
    </w:tbl>
    <w:p w14:paraId="18C0DA9E">
      <w:pPr>
        <w:spacing w:after="0"/>
      </w:pPr>
    </w:p>
    <w:p w14:paraId="311C9149">
      <w:pPr>
        <w:pStyle w:val="4"/>
        <w:keepNext/>
        <w:keepLines/>
      </w:pPr>
      <w:bookmarkStart w:id="40" w:name="_Toc4566"/>
      <w:r>
        <w:t>9.5 基础设施</w:t>
      </w:r>
      <w:bookmarkEnd w:id="40"/>
    </w:p>
    <w:p w14:paraId="0F012A5D">
      <w:pPr>
        <w:keepLines/>
      </w:pPr>
      <w:r>
        <w:rPr>
          <w:rFonts w:ascii="微软雅黑" w:hAnsi="微软雅黑" w:eastAsia="微软雅黑"/>
          <w:color w:val="1F2933"/>
          <w:sz w:val="20"/>
        </w:rPr>
        <w:t>Docker Compose 拓扑包含：Edge、Gateway、JeecgBoot、Device Service、MySQL、TimescaleDB、Kafka、Redis、Nacos、模型制品校验器、model-service、PIAS、管理前端、Prometheus 和 Grafana。外部密钥通过 secret 文件或受控挂载注入，只有入口层应暴露公网端口。</w:t>
      </w:r>
    </w:p>
    <w:p w14:paraId="73F75A97">
      <w:pPr>
        <w:pStyle w:val="3"/>
        <w:keepNext/>
        <w:keepLines/>
        <w:pBdr>
          <w:bottom w:val="single" w:color="D8E0E7" w:sz="6" w:space="3"/>
        </w:pBdr>
      </w:pPr>
      <w:bookmarkStart w:id="41" w:name="_Toc27144"/>
      <w:r>
        <w:t>10. API 能力分组</w:t>
      </w:r>
      <w:bookmarkEnd w:id="41"/>
    </w:p>
    <w:p w14:paraId="1A38AC7A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APP 通过统一 </w:t>
      </w:r>
      <w:r>
        <w:rPr>
          <w:rFonts w:ascii="Consolas" w:hAnsi="Consolas" w:eastAsia="Consolas"/>
          <w:color w:val="19324A"/>
          <w:sz w:val="18"/>
          <w:shd w:val="clear" w:fill="F1F4F7"/>
        </w:rPr>
        <w:t>/jeecg-boot/rehealth/mobile</w:t>
      </w:r>
      <w:r>
        <w:rPr>
          <w:rFonts w:ascii="微软雅黑" w:hAnsi="微软雅黑" w:eastAsia="微软雅黑"/>
          <w:color w:val="1F2933"/>
          <w:sz w:val="20"/>
        </w:rPr>
        <w:t xml:space="preserve"> 业务前缀访问后端，主要 API 如下：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7D79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96E20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分组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0C330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代表接口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AE4378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 w14:paraId="6FDF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5A4AF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账号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50050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/sys/mLogin、/sys/registerSms、/sys/user/register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40BB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登录、短信、注册</w:t>
            </w:r>
          </w:p>
        </w:tc>
      </w:tr>
      <w:tr w14:paraId="27E4F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78787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档案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14F44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GET/PUT /profile、GET/PUT /rhi/manual-inputs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932F0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个人资料和手工健康指标</w:t>
            </w:r>
          </w:p>
        </w:tc>
      </w:tr>
      <w:tr w14:paraId="47BB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CEE3E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访谈/问答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B0793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/interviews、/agent/messages、/agent/conversations/latest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3612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健康初识和健康助手</w:t>
            </w:r>
          </w:p>
        </w:tc>
      </w:tr>
      <w:tr w14:paraId="2C8C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24A9D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设备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8D7A7F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/devices/bind、/viomi/bind、/viomi/sync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A8EBE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设备绑定与云米同步</w:t>
            </w:r>
          </w:p>
        </w:tc>
      </w:tr>
      <w:tr w14:paraId="2691C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C13AE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遥测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E60F2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POST /measurements/batch、GET /measurements/recent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36ED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批量上传和登录回填</w:t>
            </w:r>
          </w:p>
        </w:tc>
      </w:tr>
      <w:tr w14:paraId="05BF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58621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风险/RHI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DC22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/features/evaluate、/risk/latest、/rhi/evaluate-series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C4FE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CVD 风险和 RHI 预览</w:t>
            </w:r>
          </w:p>
        </w:tc>
      </w:tr>
      <w:tr w14:paraId="44306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0167E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干预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D7D5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/interventions/generate、/interventions/today、/{id}/feedback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6571F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计划生成、读取和反馈</w:t>
            </w:r>
          </w:p>
        </w:tc>
      </w:tr>
      <w:tr w14:paraId="57AA4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6C9A9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行为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E332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/behavior-records/analyze-photo、/behavior-records/today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4C445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食物/OCR 拍照记录</w:t>
            </w:r>
          </w:p>
        </w:tc>
      </w:tr>
      <w:tr w14:paraId="5FAAD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40E58F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归因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780CB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/attribution/events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A9352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PIAS 个体归因代理</w:t>
            </w:r>
          </w:p>
        </w:tc>
      </w:tr>
      <w:tr w14:paraId="0B4D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00614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保险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FE19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/insurance/plans/bind、/current、/{id}/feedback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89E8D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保险计划授权与结果反馈</w:t>
            </w:r>
          </w:p>
        </w:tc>
      </w:tr>
    </w:tbl>
    <w:p w14:paraId="600F7A78">
      <w:pPr>
        <w:spacing w:after="0"/>
      </w:pPr>
    </w:p>
    <w:p w14:paraId="1C28DCCE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接口缺口提示</w:t>
      </w:r>
      <w:r>
        <w:rPr>
          <w:rFonts w:ascii="微软雅黑" w:hAnsi="微软雅黑" w:eastAsia="微软雅黑"/>
          <w:color w:val="1F2933"/>
          <w:sz w:val="20"/>
        </w:rPr>
        <w:t xml:space="preserve">：Android 已实现 </w:t>
      </w:r>
      <w:r>
        <w:rPr>
          <w:rFonts w:ascii="Consolas" w:hAnsi="Consolas" w:eastAsia="Consolas"/>
          <w:color w:val="19324A"/>
          <w:sz w:val="18"/>
          <w:shd w:val="clear" w:fill="F1F4F7"/>
        </w:rPr>
        <w:t>/rhi/daily-snapshot</w:t>
      </w:r>
      <w:r>
        <w:rPr>
          <w:rFonts w:ascii="微软雅黑" w:hAnsi="微软雅黑" w:eastAsia="微软雅黑"/>
          <w:color w:val="1F2933"/>
          <w:sz w:val="20"/>
        </w:rPr>
        <w:t xml:space="preserve"> 的本地入队和类型化上传客户端，但当前 JeecgBoot 控制器代码仍未发现对应落库端点；上传失败会进入重试/死信，不影响本地 RHI 计算。保险接口已有客户端，但 Compose UI 与离线反馈队列尚未完成。</w:t>
      </w:r>
    </w:p>
    <w:p w14:paraId="1CAC7F62">
      <w:pPr>
        <w:pStyle w:val="3"/>
        <w:keepNext/>
        <w:keepLines/>
        <w:pBdr>
          <w:bottom w:val="single" w:color="D8E0E7" w:sz="6" w:space="3"/>
        </w:pBdr>
      </w:pPr>
      <w:bookmarkStart w:id="42" w:name="_Toc26799"/>
      <w:r>
        <w:t>11. 数据与数据库</w:t>
      </w:r>
      <w:bookmarkEnd w:id="42"/>
    </w:p>
    <w:p w14:paraId="7E36220A">
      <w:pPr>
        <w:keepLines/>
      </w:pPr>
      <w:r>
        <w:rPr>
          <w:rFonts w:ascii="微软雅黑" w:hAnsi="微软雅黑" w:eastAsia="微软雅黑"/>
          <w:color w:val="1F2933"/>
          <w:sz w:val="20"/>
        </w:rPr>
        <w:t>系统不是单库架构，而是三个隔离的数据域：</w:t>
      </w:r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300"/>
        <w:gridCol w:w="3960"/>
      </w:tblGrid>
      <w:tr w14:paraId="6083B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1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CBCB4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数据域</w:t>
            </w:r>
          </w:p>
        </w:tc>
        <w:tc>
          <w:tcPr>
            <w:tcW w:w="33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3D47B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技术与规模</w:t>
            </w:r>
          </w:p>
        </w:tc>
        <w:tc>
          <w:tcPr>
            <w:tcW w:w="39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66C62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权威数据</w:t>
            </w:r>
          </w:p>
        </w:tc>
      </w:tr>
      <w:tr w14:paraId="63B5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7481E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本地库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6BD91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SQLite / Room v16，22 张表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7F550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本地遥测、睡眠、活动、ECG、上传队列、聊天、RHI/RDI、餐食</w:t>
            </w:r>
          </w:p>
        </w:tc>
      </w:tr>
      <w:tr w14:paraId="0843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25A97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软件业务库</w:t>
            </w:r>
          </w:p>
        </w:tc>
        <w:tc>
          <w:tcPr>
            <w:tcW w:w="33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ABD6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MySQL 8.4.6，182 张表（含 Jeecg 平台表）</w:t>
            </w:r>
          </w:p>
        </w:tc>
        <w:tc>
          <w:tcPr>
            <w:tcW w:w="39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7F38F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用户、权限、档案、访谈、风险、干预、反馈、问答、保险与运营</w:t>
            </w:r>
          </w:p>
        </w:tc>
      </w:tr>
      <w:tr w14:paraId="035D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1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2E04B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硬件时序库</w:t>
            </w:r>
          </w:p>
        </w:tc>
        <w:tc>
          <w:tcPr>
            <w:tcW w:w="33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F9847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PostgreSQL 17.5 + TimescaleDB 2.21.1，11 张表</w:t>
            </w:r>
          </w:p>
        </w:tc>
        <w:tc>
          <w:tcPr>
            <w:tcW w:w="39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99909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遥测批次、测量、睡眠、活动、饮食、质量、Outbox、对账</w:t>
            </w:r>
          </w:p>
        </w:tc>
      </w:tr>
    </w:tbl>
    <w:p w14:paraId="1A8450DA">
      <w:pPr>
        <w:spacing w:after="0"/>
      </w:pPr>
    </w:p>
    <w:p w14:paraId="114480B7">
      <w:pPr>
        <w:keepLines/>
      </w:pPr>
      <w:r>
        <w:rPr>
          <w:rFonts w:ascii="微软雅黑" w:hAnsi="微软雅黑" w:eastAsia="微软雅黑"/>
          <w:color w:val="1F2933"/>
          <w:sz w:val="20"/>
        </w:rPr>
        <w:t>当前数据库结构总计 215 张基础表，其中 ReHealth 专属业务域表 74 张。Kafka 用于事件传递，Redis 用于短期状态、会话辅助、限流与验证码发送状态，不计入关系表数量。</w:t>
      </w:r>
    </w:p>
    <w:p w14:paraId="5E842F80">
      <w:pPr>
        <w:keepLines/>
      </w:pPr>
      <w:r>
        <w:rPr>
          <w:rFonts w:ascii="微软雅黑" w:hAnsi="微软雅黑" w:eastAsia="微软雅黑"/>
          <w:color w:val="1F2933"/>
          <w:sz w:val="20"/>
        </w:rPr>
        <w:t>关键一致性原则：</w:t>
      </w:r>
    </w:p>
    <w:p w14:paraId="6D0D1DB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手机采集先写 Room。</w:t>
      </w:r>
    </w:p>
    <w:p w14:paraId="7DAD08F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单个遥测批次在 TimescaleDB 内强事务。</w:t>
      </w:r>
    </w:p>
    <w:p w14:paraId="6AE636A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软件业务聚合在 MySQL 内强事务。</w:t>
      </w:r>
    </w:p>
    <w:p w14:paraId="33730FA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跨 MySQL/TimescaleDB 不做分布式事务，通过事件、状态和重试实现最终一致性。</w:t>
      </w:r>
    </w:p>
    <w:p w14:paraId="66C42D7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客户端不能通过请求体决定数据所有者；用户和租户来自认证上下文。</w:t>
      </w:r>
    </w:p>
    <w:p w14:paraId="450DAC6C">
      <w:pPr>
        <w:pStyle w:val="3"/>
        <w:keepNext/>
        <w:keepLines/>
        <w:pBdr>
          <w:bottom w:val="single" w:color="D8E0E7" w:sz="6" w:space="3"/>
        </w:pBdr>
      </w:pPr>
      <w:bookmarkStart w:id="43" w:name="_Toc10166"/>
      <w:r>
        <w:t>12. 算法、指标与 AI 边界</w:t>
      </w:r>
      <w:bookmarkEnd w:id="43"/>
    </w:p>
    <w:p w14:paraId="2A8230B4">
      <w:pPr>
        <w:pStyle w:val="4"/>
        <w:keepNext/>
        <w:keepLines/>
      </w:pPr>
      <w:bookmarkStart w:id="44" w:name="_Toc1953"/>
      <w:r>
        <w:t>12.1 CVD-16 风险</w:t>
      </w:r>
      <w:bookmarkEnd w:id="44"/>
    </w:p>
    <w:p w14:paraId="74B75F1E">
      <w:pPr>
        <w:keepLines/>
      </w:pPr>
      <w:r>
        <w:rPr>
          <w:rFonts w:ascii="微软雅黑" w:hAnsi="微软雅黑" w:eastAsia="微软雅黑"/>
          <w:color w:val="1F2933"/>
          <w:sz w:val="20"/>
        </w:rPr>
        <w:t>Android 从个人资料、经确认临床值和可穿戴摘要提取 16 项特征：年龄、性别、BMI、收缩压、舒张压、空腹血糖、总胆固醇、LDL、HDL、甘油三酯、运动天数、吸烟、饮酒、糖尿病史、高血压史、家族史。每项同时携带有效性、来源和缺失原因。</w:t>
      </w:r>
    </w:p>
    <w:p w14:paraId="71628FC4">
      <w:pPr>
        <w:keepLines/>
      </w:pPr>
      <w:r>
        <w:rPr>
          <w:rFonts w:ascii="微软雅黑" w:hAnsi="微软雅黑" w:eastAsia="微软雅黑"/>
          <w:color w:val="1F2933"/>
          <w:sz w:val="20"/>
        </w:rPr>
        <w:t>生产风险评分由 model-service 的 CatBoost 模型完成；Android 和 JeecgBoot Java 不运行生产模型。缺少真实模型制品时必须显式标记 Mock/不可用，正式环境不允许静默降级。</w:t>
      </w:r>
    </w:p>
    <w:p w14:paraId="033A8218">
      <w:pPr>
        <w:pStyle w:val="4"/>
        <w:keepNext/>
        <w:keepLines/>
      </w:pPr>
      <w:bookmarkStart w:id="45" w:name="_Toc26383"/>
      <w:r>
        <w:t>12.2 RHI-100 健康指数</w:t>
      </w:r>
      <w:bookmarkEnd w:id="45"/>
    </w:p>
    <w:p w14:paraId="290B9D11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RHI 是 0–100 的动态健康状态指标，当前 Android 使用 </w:t>
      </w:r>
      <w:r>
        <w:rPr>
          <w:rFonts w:ascii="Consolas" w:hAnsi="Consolas" w:eastAsia="Consolas"/>
          <w:color w:val="19324A"/>
          <w:sz w:val="18"/>
          <w:shd w:val="clear" w:fill="F1F4F7"/>
        </w:rPr>
        <w:t>rhi-deterministic-preview-2.2.0-android-lite</w:t>
      </w:r>
      <w:r>
        <w:rPr>
          <w:rFonts w:ascii="微软雅黑" w:hAnsi="微软雅黑" w:eastAsia="微软雅黑"/>
          <w:color w:val="1F2933"/>
          <w:sz w:val="20"/>
        </w:rPr>
        <w:t>，综合可穿戴、档案和手工健康指标，输出五个领域分、可信度、数据质量提醒和版本。RHI 不是疾病概率。</w:t>
      </w:r>
    </w:p>
    <w:p w14:paraId="37073C8A">
      <w:pPr>
        <w:pStyle w:val="4"/>
        <w:keepNext/>
        <w:keepLines/>
      </w:pPr>
      <w:bookmarkStart w:id="46" w:name="_Toc2211"/>
      <w:r>
        <w:t>12.3 RDI 与 Factor16</w:t>
      </w:r>
      <w:bookmarkEnd w:id="46"/>
    </w:p>
    <w:p w14:paraId="5353CC2E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RDI 本地规则骨架用于近期可干预负荷和情景模拟，不覆盖 CVD 风险历史。</w:t>
      </w:r>
    </w:p>
    <w:p w14:paraId="6D88631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APP 中“RDI-16 风险指数”读取已确认 CVD 风险结果。</w:t>
      </w:r>
    </w:p>
    <w:p w14:paraId="4CF130E1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Factor16 使用 </w:t>
      </w:r>
      <w:r>
        <w:rPr>
          <w:rFonts w:ascii="Consolas" w:hAnsi="Consolas" w:eastAsia="Consolas"/>
          <w:color w:val="19324A"/>
          <w:sz w:val="18"/>
          <w:shd w:val="clear" w:fill="F1F4F7"/>
        </w:rPr>
        <w:t>factor16-rule-v1.0.0</w:t>
      </w:r>
      <w:r>
        <w:rPr>
          <w:rFonts w:ascii="微软雅黑" w:hAnsi="微软雅黑" w:eastAsia="微软雅黑"/>
          <w:color w:val="1F2933"/>
          <w:sz w:val="20"/>
        </w:rPr>
        <w:t xml:space="preserve"> 展示 16 项透明规则贡献，不等同于模型 SHAP，也不等同于 PIAS 因果归因。</w:t>
      </w:r>
    </w:p>
    <w:p w14:paraId="44AA498E">
      <w:pPr>
        <w:pStyle w:val="4"/>
        <w:keepNext/>
        <w:keepLines/>
      </w:pPr>
      <w:bookmarkStart w:id="47" w:name="_Toc27645"/>
      <w:r>
        <w:t>12.4 健康问答、视觉识别与干预</w:t>
      </w:r>
      <w:bookmarkEnd w:id="47"/>
    </w:p>
    <w:p w14:paraId="3C00A7B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健康问答默认由 JeecgBoot LangChain4j 执行，按当前用户组装有界上下文。</w:t>
      </w:r>
    </w:p>
    <w:p w14:paraId="10EAF286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拍照分析支持 FOOD、OCR 和 OTHER；只保存结构化结果，不保存原图。</w:t>
      </w:r>
    </w:p>
    <w:p w14:paraId="09D3B360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FOOD 结果缺少有效热量时不会伪造营养数据。</w:t>
      </w:r>
    </w:p>
    <w:p w14:paraId="09A606C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干预建议必须保守，不能诊断、开药或修改药物方案；高风险情况应提示专业医疗帮助。</w:t>
      </w:r>
    </w:p>
    <w:p w14:paraId="6947810E">
      <w:pPr>
        <w:pStyle w:val="3"/>
        <w:keepNext/>
        <w:keepLines/>
        <w:pBdr>
          <w:bottom w:val="single" w:color="D8E0E7" w:sz="6" w:space="3"/>
        </w:pBdr>
      </w:pPr>
      <w:bookmarkStart w:id="48" w:name="_Toc4766"/>
      <w:r>
        <w:t>13. 安全、隐私与合规设计</w:t>
      </w:r>
      <w:bookmarkEnd w:id="48"/>
    </w:p>
    <w:p w14:paraId="64B357F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Release 强制 HTTPS，禁止 cleartext；签名材料和密钥从仓库外注入。</w:t>
      </w:r>
    </w:p>
    <w:p w14:paraId="7A206AA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Token 和设备绑定使用 Android 加密偏好保存；绑定地址、画像缓存按用户隔离。</w:t>
      </w:r>
    </w:p>
    <w:p w14:paraId="5CC55AD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原始健康值、Token、手机号、BLE MAC、原始信号和图片字节不得进入生产日志。</w:t>
      </w:r>
    </w:p>
    <w:p w14:paraId="6C766EE3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Android 上传稳定设备标识/摘要，不允许客户端指定数据所有者。</w:t>
      </w:r>
    </w:p>
    <w:p w14:paraId="1594BA5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ECG 原始波形只保存在本地 Room，不进入遥测上传。</w:t>
      </w:r>
    </w:p>
    <w:p w14:paraId="0BB9E0B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图片在应用私有临时目录处理，服务端不持久化原图，模型凭据不进入 APK。</w:t>
      </w:r>
    </w:p>
    <w:p w14:paraId="093E9AAD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用户头像只保存在本机，不上传服务器。</w:t>
      </w:r>
    </w:p>
    <w:p w14:paraId="55E77E55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生产短信验证码不在 Redis 或日志保存明文；AccessKey 仅在服务端 secret 中。</w:t>
      </w:r>
    </w:p>
    <w:p w14:paraId="7E0B989A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生产与 staging 禁止把 Mock 风险、Mock 设备或 Mock 归因伪装成真实结果。</w:t>
      </w:r>
    </w:p>
    <w:p w14:paraId="634CB28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所有健康建议需带“仅供健康管理参考，不能替代医生”的边界。</w:t>
      </w:r>
    </w:p>
    <w:p w14:paraId="06ED8ACA">
      <w:pPr>
        <w:keepLines/>
      </w:pPr>
      <w:r>
        <w:rPr>
          <w:rFonts w:ascii="微软雅黑" w:hAnsi="微软雅黑" w:eastAsia="微软雅黑"/>
          <w:color w:val="1F2933"/>
          <w:sz w:val="20"/>
        </w:rPr>
        <w:t>仍需发布前完成的合规工作包括：真实设备 logcat/沙箱复核、生产数据保留与删除策略、备份恢复、依赖漏洞与镜像来源审查，以及隐私中心/数据导出/数据删除的实际产品闭环。</w:t>
      </w:r>
    </w:p>
    <w:p w14:paraId="3738BA48">
      <w:pPr>
        <w:pStyle w:val="3"/>
        <w:keepNext/>
        <w:keepLines/>
        <w:pBdr>
          <w:bottom w:val="single" w:color="D8E0E7" w:sz="6" w:space="3"/>
        </w:pBdr>
      </w:pPr>
      <w:bookmarkStart w:id="49" w:name="_Toc29150"/>
      <w:r>
        <w:t>14. 部署与运维</w:t>
      </w:r>
      <w:bookmarkEnd w:id="49"/>
    </w:p>
    <w:p w14:paraId="0D6D0EFB">
      <w:pPr>
        <w:pStyle w:val="4"/>
        <w:keepNext/>
        <w:keepLines/>
      </w:pPr>
      <w:bookmarkStart w:id="50" w:name="_Toc19240"/>
      <w:r>
        <w:t>14.1 当前部署拓扑</w:t>
      </w:r>
      <w:bookmarkEnd w:id="50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33DB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D1619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6182C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组件</w:t>
            </w:r>
          </w:p>
        </w:tc>
      </w:tr>
      <w:tr w14:paraId="2109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7D236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入口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6203A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Edge、Jeecg Gateway、HTTPS 反向代理</w:t>
            </w:r>
          </w:p>
        </w:tc>
      </w:tr>
      <w:tr w14:paraId="27E8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04CEC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应用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1B0EB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JeecgBoot、Device Service、model-service、PIAS、管理前端</w:t>
            </w:r>
          </w:p>
        </w:tc>
      </w:tr>
      <w:tr w14:paraId="6B9B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0F3DD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数据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37200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MySQL、TimescaleDB、Redis</w:t>
            </w:r>
          </w:p>
        </w:tc>
      </w:tr>
      <w:tr w14:paraId="7431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B19A8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消息/配置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6A3E6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Kafka、Nacos</w:t>
            </w:r>
          </w:p>
        </w:tc>
      </w:tr>
      <w:tr w14:paraId="044D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A3241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模型治理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83C1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模型制品校验器、模型注册与 readiness 门禁</w:t>
            </w:r>
          </w:p>
        </w:tc>
      </w:tr>
      <w:tr w14:paraId="60F1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FD4A8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监控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553C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Prometheus、Grafana、Spring Actuator</w:t>
            </w:r>
          </w:p>
        </w:tc>
      </w:tr>
    </w:tbl>
    <w:p w14:paraId="60783C52">
      <w:pPr>
        <w:spacing w:after="0"/>
      </w:pPr>
    </w:p>
    <w:p w14:paraId="29863F12">
      <w:pPr>
        <w:pStyle w:val="4"/>
        <w:keepNext/>
        <w:keepLines/>
      </w:pPr>
      <w:bookmarkStart w:id="51" w:name="_Toc18646"/>
      <w:r>
        <w:t>14.2 联调通道</w:t>
      </w:r>
      <w:bookmarkEnd w:id="51"/>
    </w:p>
    <w:p w14:paraId="4D011C96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当前公网联调地址为 </w:t>
      </w:r>
      <w:r>
        <w:rPr>
          <w:rFonts w:ascii="Consolas" w:hAnsi="Consolas" w:eastAsia="Consolas"/>
          <w:color w:val="19324A"/>
          <w:sz w:val="18"/>
          <w:shd w:val="clear" w:fill="F1F4F7"/>
        </w:rPr>
        <w:t>https://rehealth.youngjimmy.store</w:t>
      </w:r>
      <w:r>
        <w:rPr>
          <w:rFonts w:ascii="微软雅黑" w:hAnsi="微软雅黑" w:eastAsia="微软雅黑"/>
          <w:color w:val="1F2933"/>
          <w:sz w:val="20"/>
        </w:rPr>
        <w:t xml:space="preserve">，通过 SSH 反向隧道、ECS nginx 和 Let's Encrypt 证书接入本地/受控环境；备用地址为 </w:t>
      </w:r>
      <w:r>
        <w:rPr>
          <w:rFonts w:ascii="Consolas" w:hAnsi="Consolas" w:eastAsia="Consolas"/>
          <w:color w:val="19324A"/>
          <w:sz w:val="18"/>
          <w:shd w:val="clear" w:fill="F1F4F7"/>
        </w:rPr>
        <w:t>rehealth.47.80.30.228.sslip.io</w:t>
      </w:r>
      <w:r>
        <w:rPr>
          <w:rFonts w:ascii="微软雅黑" w:hAnsi="微软雅黑" w:eastAsia="微软雅黑"/>
          <w:color w:val="1F2933"/>
          <w:sz w:val="20"/>
        </w:rPr>
        <w:t>。该通道可用于 Debug/Release 联调，但不等同于完成生产高可用部署。</w:t>
      </w:r>
    </w:p>
    <w:p w14:paraId="457DBCF9">
      <w:pPr>
        <w:pStyle w:val="4"/>
        <w:keepNext/>
        <w:keepLines/>
      </w:pPr>
      <w:bookmarkStart w:id="52" w:name="_Toc10008"/>
      <w:r>
        <w:t>14.3 构建与运行</w:t>
      </w:r>
      <w:bookmarkEnd w:id="5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19AA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97D6B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5C9E1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主要命令</w:t>
            </w:r>
          </w:p>
        </w:tc>
      </w:tr>
      <w:tr w14:paraId="57CDB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44A9D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Debug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63C7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Android-apk\gradlew.bat assembleDebug</w:t>
            </w:r>
          </w:p>
        </w:tc>
      </w:tr>
      <w:tr w14:paraId="6121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BD94F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单测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7A750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Android-apk\gradlew.bat testDebugUnitTest</w:t>
            </w:r>
          </w:p>
        </w:tc>
      </w:tr>
      <w:tr w14:paraId="0460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BF578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Android Release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390A8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bundleRelease、assembleRelease、verifyPublishConfiguration</w:t>
            </w:r>
          </w:p>
        </w:tc>
      </w:tr>
      <w:tr w14:paraId="37122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54756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Device Service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11263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mvn -f backend/device-service/pom.xml test</w:t>
            </w:r>
          </w:p>
        </w:tc>
      </w:tr>
      <w:tr w14:paraId="1F16F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E9097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JeecgBoot ReHealth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0FA58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mvn -f backend/jeecg-boot/pom.xml -pl jeecg-boot-module/jeecg-module-rehealth -am test</w:t>
            </w:r>
          </w:p>
        </w:tc>
      </w:tr>
      <w:tr w14:paraId="098A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EFA39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model-service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C2A7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-m pytest</w:t>
            </w:r>
          </w:p>
        </w:tc>
      </w:tr>
      <w:tr w14:paraId="629E2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A2106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公共契约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C16C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backend/contracts/scripts/validate_contracts.py</w:t>
            </w:r>
          </w:p>
        </w:tc>
      </w:tr>
      <w:tr w14:paraId="6673A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A1EB0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拓扑门禁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D8F61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python backend/qa/rehealth_stack_gate.py topology ...</w:t>
            </w:r>
          </w:p>
        </w:tc>
      </w:tr>
    </w:tbl>
    <w:p w14:paraId="4057C9A8">
      <w:pPr>
        <w:spacing w:after="0"/>
      </w:pPr>
    </w:p>
    <w:p w14:paraId="5E1D593A">
      <w:pPr>
        <w:pStyle w:val="3"/>
        <w:keepNext/>
        <w:keepLines/>
        <w:pBdr>
          <w:bottom w:val="single" w:color="D8E0E7" w:sz="6" w:space="3"/>
        </w:pBdr>
      </w:pPr>
      <w:bookmarkStart w:id="53" w:name="_Toc27297"/>
      <w:r>
        <w:t>15. 测试、质量与发布状态</w:t>
      </w:r>
      <w:bookmarkEnd w:id="53"/>
    </w:p>
    <w:p w14:paraId="32A38027">
      <w:pPr>
        <w:pStyle w:val="4"/>
        <w:keepNext/>
        <w:keepLines/>
      </w:pPr>
      <w:bookmarkStart w:id="54" w:name="_Toc6283"/>
      <w:r>
        <w:t>15.1 现有自动化资产</w:t>
      </w:r>
      <w:bookmarkEnd w:id="54"/>
    </w:p>
    <w:p w14:paraId="73A70BB5">
      <w:pPr>
        <w:keepLines/>
      </w:pPr>
      <w:r>
        <w:rPr>
          <w:rFonts w:ascii="微软雅黑" w:hAnsi="微软雅黑" w:eastAsia="微软雅黑"/>
          <w:color w:val="1F2933"/>
          <w:sz w:val="20"/>
        </w:rPr>
        <w:t>当前仓库约有：Android 单元测试文件 61 个、Android 仪器测试文件 11 个、Device Service 测试文件 14 个、Jeecg ReHealth 测试文件 48 个、model-service 测试文件 8 个，并包含公共契约与部署拓扑门禁。</w:t>
      </w:r>
    </w:p>
    <w:p w14:paraId="0400A401">
      <w:pPr>
        <w:keepLines/>
      </w:pPr>
      <w:r>
        <w:rPr>
          <w:rFonts w:ascii="微软雅黑" w:hAnsi="微软雅黑" w:eastAsia="微软雅黑"/>
          <w:color w:val="1F2933"/>
          <w:sz w:val="20"/>
        </w:rPr>
        <w:t>已有代表性验证包括：</w:t>
      </w:r>
    </w:p>
    <w:p w14:paraId="17402B79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Android </w:t>
      </w:r>
      <w:r>
        <w:rPr>
          <w:rFonts w:ascii="Consolas" w:hAnsi="Consolas" w:eastAsia="Consolas"/>
          <w:color w:val="19324A"/>
          <w:sz w:val="18"/>
          <w:shd w:val="clear" w:fill="F1F4F7"/>
        </w:rPr>
        <w:t>testDebugUnitTest</w:t>
      </w:r>
      <w:r>
        <w:rPr>
          <w:rFonts w:ascii="微软雅黑" w:hAnsi="微软雅黑" w:eastAsia="微软雅黑"/>
          <w:color w:val="1F2933"/>
          <w:sz w:val="20"/>
        </w:rPr>
        <w:t>、R8、Lint、</w:t>
      </w:r>
      <w:r>
        <w:rPr>
          <w:rFonts w:ascii="Consolas" w:hAnsi="Consolas" w:eastAsia="Consolas"/>
          <w:color w:val="19324A"/>
          <w:sz w:val="18"/>
          <w:shd w:val="clear" w:fill="F1F4F7"/>
        </w:rPr>
        <w:t>bundleRelease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assembleRelease</w:t>
      </w:r>
      <w:r>
        <w:rPr>
          <w:rFonts w:ascii="微软雅黑" w:hAnsi="微软雅黑" w:eastAsia="微软雅黑"/>
          <w:color w:val="1F2933"/>
          <w:sz w:val="20"/>
        </w:rPr>
        <w:t xml:space="preserve"> 历史通过。</w:t>
      </w:r>
    </w:p>
    <w:p w14:paraId="2E5E9BC4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Room 13→14 迁移与 RHI 四表持久化在 MuMu API 35 仪器测试通过。</w:t>
      </w:r>
    </w:p>
    <w:p w14:paraId="0146C3B2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 xml:space="preserve">签名 </w:t>
      </w:r>
      <w:r>
        <w:rPr>
          <w:rFonts w:ascii="Consolas" w:hAnsi="Consolas" w:eastAsia="Consolas"/>
          <w:color w:val="19324A"/>
          <w:sz w:val="18"/>
          <w:shd w:val="clear" w:fill="F1F4F7"/>
        </w:rPr>
        <w:t>1.0.0 (1)</w:t>
      </w:r>
      <w:r>
        <w:rPr>
          <w:rFonts w:ascii="微软雅黑" w:hAnsi="微软雅黑" w:eastAsia="微软雅黑"/>
          <w:color w:val="1F2933"/>
          <w:sz w:val="20"/>
        </w:rPr>
        <w:t xml:space="preserve"> APK/AAB 已生成并在模拟器安装启动。</w:t>
      </w:r>
    </w:p>
    <w:p w14:paraId="25233DBF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Release APK 已确认不包含 Mock 商品目录和 Debug 演练入口。</w:t>
      </w:r>
    </w:p>
    <w:p w14:paraId="3ECBBF6B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本地 MySQL 已验证部分迁移、用户隔离、幂等和重启回读。</w:t>
      </w:r>
    </w:p>
    <w:p w14:paraId="0EFFC8D8">
      <w:pPr>
        <w:pStyle w:val="16"/>
        <w:keepLines/>
      </w:pPr>
      <w:r>
        <w:rPr>
          <w:rFonts w:ascii="微软雅黑" w:hAnsi="微软雅黑" w:eastAsia="微软雅黑"/>
          <w:color w:val="1F2933"/>
          <w:sz w:val="20"/>
        </w:rPr>
        <w:t>合同、OpenAPI、Kafka 隐私事件和服务边界有静态/自动化门禁。</w:t>
      </w:r>
    </w:p>
    <w:p w14:paraId="0C04E1C7">
      <w:pPr>
        <w:pStyle w:val="4"/>
        <w:keepNext/>
        <w:keepLines/>
      </w:pPr>
      <w:bookmarkStart w:id="55" w:name="_Toc10988"/>
      <w:r>
        <w:t>15.2 当前发布结论</w:t>
      </w:r>
      <w:bookmarkEnd w:id="55"/>
    </w:p>
    <w:p w14:paraId="43E05838">
      <w:pPr>
        <w:pStyle w:val="167"/>
        <w:keepLines/>
        <w:shd w:val="clear" w:fill="FBE9E7"/>
      </w:pPr>
      <w:r>
        <w:rPr>
          <w:rFonts w:ascii="微软雅黑" w:hAnsi="微软雅黑" w:eastAsia="微软雅黑"/>
          <w:b/>
          <w:color w:val="1F2933"/>
          <w:sz w:val="20"/>
        </w:rPr>
        <w:t>MVP 发布状态：BLOCKED。</w:t>
      </w:r>
      <w:r>
        <w:rPr>
          <w:rFonts w:ascii="微软雅黑" w:hAnsi="微软雅黑" w:eastAsia="微软雅黑"/>
          <w:color w:val="1F2933"/>
          <w:sz w:val="20"/>
        </w:rPr>
        <w:t xml:space="preserve"> 主要阻塞项：</w:t>
      </w:r>
    </w:p>
    <w:p w14:paraId="08E7774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HBand 物理设备在 Android 13+ 上的扫描、认证、断线重连、锁屏长时间采集、功耗、温升和测量准确性证据未完成。</w:t>
      </w:r>
    </w:p>
    <w:p w14:paraId="1A45F9E2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登录 → 采集 → 离线队列 → 遥测上传 → 风险评估 → 干预 → 反馈的真实设备端到端证据仍需补齐。</w:t>
      </w:r>
    </w:p>
    <w:p w14:paraId="5F36741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签名 Release APK 在真实手机上的权限、logcat、隐私和 HTTPS 全链路仍需验收。</w:t>
      </w:r>
    </w:p>
    <w:p w14:paraId="1E4EEB3A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发布环境需挂载经过审核的真实模型制品并通过 readiness 门禁。</w:t>
      </w:r>
    </w:p>
    <w:p w14:paraId="24AE5434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5. 生产容量、备份恢复、故障切换和 TimescaleDB/Kafka 长时间压力测试未完成。</w:t>
      </w:r>
    </w:p>
    <w:p w14:paraId="0E2FB6E1">
      <w:pPr>
        <w:pStyle w:val="3"/>
        <w:keepNext/>
        <w:keepLines/>
        <w:pBdr>
          <w:bottom w:val="single" w:color="D8E0E7" w:sz="6" w:space="3"/>
        </w:pBdr>
      </w:pPr>
      <w:bookmarkStart w:id="56" w:name="_Toc20061"/>
      <w:r>
        <w:t>16. 已知限制与风险</w:t>
      </w:r>
      <w:bookmarkEnd w:id="56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20"/>
        <w:gridCol w:w="2520"/>
        <w:gridCol w:w="2820"/>
      </w:tblGrid>
      <w:tr w14:paraId="12E11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5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805DB9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0C96E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风险/限制</w:t>
            </w:r>
          </w:p>
        </w:tc>
        <w:tc>
          <w:tcPr>
            <w:tcW w:w="25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47F65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w="282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AB9F7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处置要求</w:t>
            </w:r>
          </w:p>
        </w:tc>
      </w:tr>
      <w:tr w14:paraId="0D83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57B7F4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DDE6D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HBand 真机长稳和准确性未完成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B37A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无法证明正式设备体验和数据可靠性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92A6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完成物理 MT116 全链路 QA 并留证</w:t>
            </w:r>
          </w:p>
        </w:tc>
      </w:tr>
      <w:tr w14:paraId="3BBC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384438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5E1F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真实生产模型制品门禁未闭环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F9696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可能只能返回不可用/Mock 标识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8B40F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挂载审核制品、校验哈希/Schema/特征顺序</w:t>
            </w:r>
          </w:p>
        </w:tc>
      </w:tr>
      <w:tr w14:paraId="4DB40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BE9E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D3178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P0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7F931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Release 真实手机全链路未验收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4F02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上线风险不可接受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DFDF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使用签名包完成登录至反馈闭环</w:t>
            </w:r>
          </w:p>
        </w:tc>
      </w:tr>
      <w:tr w14:paraId="5D6F4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94896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50B5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RHI 日快照后端落库缺口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334B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管理端无法获得权威 RHI 日快照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38E8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实现 JeecgBoot 端点、迁移与幂等测试</w:t>
            </w:r>
          </w:p>
        </w:tc>
      </w:tr>
      <w:tr w14:paraId="16C3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DA95BB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E64B5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生产容量、备份恢复和故障切换未验证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EA37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数据与可用性风险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D34EC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建立容量模型、恢复演练和运行手册</w:t>
            </w:r>
          </w:p>
        </w:tc>
      </w:tr>
      <w:tr w14:paraId="6644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4C84F5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F121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保险 APP UI/离线队列未完成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3368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保险闭环无法面向用户交付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7BB1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完成授权、撤回、计划展示和反馈队列</w:t>
            </w:r>
          </w:p>
        </w:tc>
      </w:tr>
      <w:tr w14:paraId="19642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FFF4D9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93F80D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P1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46FB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隐私中心、导出、删除、通知等为占位入口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C3D30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容易造成产品承诺误解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C310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上线前接线或暂时隐藏</w:t>
            </w:r>
          </w:p>
        </w:tc>
      </w:tr>
      <w:tr w14:paraId="132C9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0E087B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0A05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模型页部分文案为静态视觉稿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5CD2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可能被误解为实时学习状态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7808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接入真实状态或标注演示</w:t>
            </w:r>
          </w:p>
        </w:tc>
      </w:tr>
      <w:tr w14:paraId="607F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4A6A83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208C6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不支持多设备同时连接/融合</w:t>
            </w:r>
          </w:p>
        </w:tc>
        <w:tc>
          <w:tcPr>
            <w:tcW w:w="25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2EE36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限制复杂用户场景</w:t>
            </w:r>
          </w:p>
        </w:tc>
        <w:tc>
          <w:tcPr>
            <w:tcW w:w="282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9331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MVP 保持单设备，后续再设计融合策略</w:t>
            </w:r>
          </w:p>
        </w:tc>
      </w:tr>
      <w:tr w14:paraId="52473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500" w:type="dxa"/>
            <w:shd w:val="clear" w:color="auto" w:fill="EAF1F8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F01078E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6"/>
              </w:rPr>
              <w:t>P2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1783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云端 Feature Pipeline/MQTT 设备直连未实现</w:t>
            </w:r>
          </w:p>
        </w:tc>
        <w:tc>
          <w:tcPr>
            <w:tcW w:w="25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A4BA3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扩展性仍依赖当前手机/批量链路</w:t>
            </w:r>
          </w:p>
        </w:tc>
        <w:tc>
          <w:tcPr>
            <w:tcW w:w="282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47353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6"/>
              </w:rPr>
              <w:t>放入规模化阶段路线图</w:t>
            </w:r>
          </w:p>
        </w:tc>
      </w:tr>
    </w:tbl>
    <w:p w14:paraId="466E1E33">
      <w:pPr>
        <w:spacing w:after="0"/>
      </w:pPr>
    </w:p>
    <w:p w14:paraId="395B165F">
      <w:pPr>
        <w:pStyle w:val="3"/>
        <w:keepNext/>
        <w:keepLines/>
        <w:pBdr>
          <w:bottom w:val="single" w:color="D8E0E7" w:sz="6" w:space="3"/>
        </w:pBdr>
      </w:pPr>
      <w:bookmarkStart w:id="57" w:name="_Toc1920"/>
      <w:r>
        <w:t>17. 后续实施路线图</w:t>
      </w:r>
      <w:bookmarkEnd w:id="57"/>
    </w:p>
    <w:p w14:paraId="2A8BE940">
      <w:pPr>
        <w:pStyle w:val="4"/>
        <w:keepNext/>
        <w:keepLines/>
      </w:pPr>
      <w:bookmarkStart w:id="58" w:name="_Toc6179"/>
      <w:r>
        <w:t>阶段一：关闭发布阻塞（P0）</w:t>
      </w:r>
      <w:bookmarkEnd w:id="58"/>
    </w:p>
    <w:p w14:paraId="271B7873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完成 HBand MT116 真实手机扫描、认证、同步、ECG、断网、锁屏、重连、功耗和准确性 QA。</w:t>
      </w:r>
    </w:p>
    <w:p w14:paraId="7EA438B3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使用正式签名 APK 完成端到端闭环并留存日志、截图、数据库收据和模型版本证据。</w:t>
      </w:r>
    </w:p>
    <w:p w14:paraId="454822A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 xml:space="preserve">3. 在发布环境挂载审核后的真实 CatBoost 制品，通过 </w:t>
      </w:r>
      <w:r>
        <w:rPr>
          <w:rFonts w:ascii="Consolas" w:hAnsi="Consolas" w:eastAsia="Consolas"/>
          <w:color w:val="19324A"/>
          <w:sz w:val="18"/>
          <w:shd w:val="clear" w:fill="F1F4F7"/>
        </w:rPr>
        <w:t>/ready</w:t>
      </w:r>
      <w:r>
        <w:rPr>
          <w:rFonts w:ascii="微软雅黑" w:hAnsi="微软雅黑" w:eastAsia="微软雅黑"/>
          <w:color w:val="1F2933"/>
          <w:sz w:val="20"/>
        </w:rPr>
        <w:t>、模型注册表和 Mock 禁用门禁。</w:t>
      </w:r>
    </w:p>
    <w:p w14:paraId="1FDE4017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完成生产 HTTPS、可信代理头、权限和隐私审计。</w:t>
      </w:r>
    </w:p>
    <w:p w14:paraId="1DBDF4FB">
      <w:pPr>
        <w:pStyle w:val="4"/>
        <w:keepNext/>
        <w:keepLines/>
      </w:pPr>
      <w:bookmarkStart w:id="59" w:name="_Toc32456"/>
      <w:r>
        <w:t>阶段二：补齐产品闭环（P1）</w:t>
      </w:r>
      <w:bookmarkEnd w:id="59"/>
    </w:p>
    <w:p w14:paraId="2DA3425B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实现 RHI 日快照 JeecgBoot 落库、管理端查询和重试/死信恢复。</w:t>
      </w:r>
    </w:p>
    <w:p w14:paraId="2FE450E5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完成隐私中心、数据导出、数据删除、通知设置和关于页面。</w:t>
      </w:r>
    </w:p>
    <w:p w14:paraId="78FFBEA3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完成保险计划授权/撤回、计划详情和离线反馈队列。</w:t>
      </w:r>
    </w:p>
    <w:p w14:paraId="5C8ABFC8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完成云米真实账号、回调、增量同步和异常恢复验收。</w:t>
      </w:r>
    </w:p>
    <w:p w14:paraId="26AE52A2">
      <w:pPr>
        <w:pStyle w:val="4"/>
        <w:keepNext/>
        <w:keepLines/>
      </w:pPr>
      <w:bookmarkStart w:id="60" w:name="_Toc23328"/>
      <w:r>
        <w:t>阶段三：试点与规模化（P1/P2）</w:t>
      </w:r>
      <w:bookmarkEnd w:id="60"/>
    </w:p>
    <w:p w14:paraId="349DC412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1. 建立试点设备、活跃用户、日均记录、队列积压、风险评估成功率和干预完成率指标。</w:t>
      </w:r>
    </w:p>
    <w:p w14:paraId="6BECB845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2. 完成 TimescaleDB/Kafka 容量、压缩、保留、备份恢复和故障切换演练。</w:t>
      </w:r>
    </w:p>
    <w:p w14:paraId="038B4DCD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3. 建立模型上线审批、版本回滚、漂移监测和人群公平性评估。</w:t>
      </w:r>
    </w:p>
    <w:p w14:paraId="7FE512E1">
      <w:pPr>
        <w:keepLines/>
        <w:spacing w:after="70" w:line="276" w:lineRule="auto"/>
        <w:ind w:left="461" w:hanging="259"/>
      </w:pPr>
      <w:r>
        <w:rPr>
          <w:rFonts w:ascii="微软雅黑" w:hAnsi="微软雅黑" w:eastAsia="微软雅黑"/>
          <w:color w:val="1F2933"/>
          <w:sz w:val="20"/>
        </w:rPr>
        <w:t>4. 根据业务决定是否建设连续云端 Feature Pipeline、MQTT/mTLS 设备直连和多设备融合。</w:t>
      </w:r>
    </w:p>
    <w:p w14:paraId="77CB39A3">
      <w:pPr>
        <w:pStyle w:val="3"/>
        <w:keepNext/>
        <w:keepLines/>
        <w:pBdr>
          <w:bottom w:val="single" w:color="D8E0E7" w:sz="6" w:space="3"/>
        </w:pBdr>
      </w:pPr>
      <w:bookmarkStart w:id="61" w:name="_Toc18291"/>
      <w:r>
        <w:t>18. 项目总体结论</w:t>
      </w:r>
      <w:bookmarkEnd w:id="61"/>
    </w:p>
    <w:p w14:paraId="1A57B195">
      <w:pPr>
        <w:keepLines/>
      </w:pPr>
      <w:r>
        <w:rPr>
          <w:rFonts w:ascii="微软雅黑" w:hAnsi="微软雅黑" w:eastAsia="微软雅黑"/>
          <w:color w:val="1F2933"/>
          <w:sz w:val="20"/>
        </w:rPr>
        <w:t>睿禾精灵已经完成 Android 健康管理 MVP 的主体建设，形成了 HBand 蓝牙和云米云端两种设备入口，以及本地优先采集、离线同步、心血管风险评估、健康指数、结构化干预、健康问答和反馈闭环。系统采用移动端、硬件遥测服务、业务后端和模型服务分层架构，具备受控试点和后续扩展的工程基础。</w:t>
      </w:r>
    </w:p>
    <w:p w14:paraId="53A5D018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当前项目处于“功能主体完成、生产验收进行中”阶段。真实设备长稳、生产模型制品、真实签名包全链路和生产容灾仍是正式发布前必须关闭的门禁。在上述门禁完成并形成可审计证据之前，项目发布状态保持 </w:t>
      </w:r>
      <w:r>
        <w:rPr>
          <w:rFonts w:ascii="微软雅黑" w:hAnsi="微软雅黑" w:eastAsia="微软雅黑"/>
          <w:b/>
          <w:color w:val="1F2933"/>
          <w:sz w:val="20"/>
        </w:rPr>
        <w:t>BLOCKED</w:t>
      </w:r>
      <w:r>
        <w:rPr>
          <w:rFonts w:ascii="微软雅黑" w:hAnsi="微软雅黑" w:eastAsia="微软雅黑"/>
          <w:color w:val="1F2933"/>
          <w:sz w:val="20"/>
        </w:rPr>
        <w:t>，不按全面正式上线状态管理。</w:t>
      </w:r>
    </w:p>
    <w:p w14:paraId="08B682FF">
      <w:pPr>
        <w:pStyle w:val="3"/>
        <w:keepNext/>
        <w:keepLines/>
        <w:pBdr>
          <w:bottom w:val="single" w:color="D8E0E7" w:sz="6" w:space="3"/>
        </w:pBdr>
      </w:pPr>
      <w:bookmarkStart w:id="62" w:name="_Toc10198"/>
      <w:r>
        <w:t>19. 名词说明</w:t>
      </w:r>
      <w:bookmarkEnd w:id="62"/>
    </w:p>
    <w:tbl>
      <w:tblPr>
        <w:tblStyle w:val="35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455D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60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BA61C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名词</w:t>
            </w:r>
          </w:p>
        </w:tc>
        <w:tc>
          <w:tcPr>
            <w:tcW w:w="6760" w:type="dxa"/>
            <w:shd w:val="clear" w:color="auto" w:fill="19324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D663DC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 w14:paraId="52C0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C04FF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CVD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D119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心血管疾病（Cardiovascular Disease）</w:t>
            </w:r>
          </w:p>
        </w:tc>
      </w:tr>
      <w:tr w14:paraId="7845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48353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CVD-16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7718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本项目用于风险评估的 16 项标准化输入</w:t>
            </w:r>
          </w:p>
        </w:tc>
      </w:tr>
      <w:tr w14:paraId="1406F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DC16C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RHI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38FA7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ReHealth Health Index，动态健康指数，分数越高整体状态越好</w:t>
            </w:r>
          </w:p>
        </w:tc>
      </w:tr>
      <w:tr w14:paraId="4873C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37D177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RDI-16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AB80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APP 展示的 0–100 风险指数，来源于已确认 CVD 风险结果</w:t>
            </w:r>
          </w:p>
        </w:tc>
      </w:tr>
      <w:tr w14:paraId="7FA28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AF989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Factor16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FA4A6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16 项健康输入的透明规则贡献，不是因果结论</w:t>
            </w:r>
          </w:p>
        </w:tc>
      </w:tr>
      <w:tr w14:paraId="2BDF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21F5F1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PIAS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94F4DB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Predict–Intervene–Attribute–Settle，预测、干预、归因、结算体系</w:t>
            </w:r>
          </w:p>
        </w:tc>
      </w:tr>
      <w:tr w14:paraId="0521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A8E5EF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Room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E2854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Android 本地 SQLite ORM/数据库框架</w:t>
            </w:r>
          </w:p>
        </w:tc>
      </w:tr>
      <w:tr w14:paraId="0C3E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A9CD6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Outbox</w:t>
            </w:r>
          </w:p>
        </w:tc>
        <w:tc>
          <w:tcPr>
            <w:tcW w:w="6760" w:type="dxa"/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57B3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数据库事务内记录待发布事件，随后可靠发布到 Kafka</w:t>
            </w:r>
          </w:p>
        </w:tc>
      </w:tr>
      <w:tr w14:paraId="39372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60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55D926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F2933"/>
                <w:sz w:val="17"/>
              </w:rPr>
              <w:t>Mock</w:t>
            </w:r>
          </w:p>
        </w:tc>
        <w:tc>
          <w:tcPr>
            <w:tcW w:w="676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7935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color w:val="1F2933"/>
                <w:sz w:val="17"/>
              </w:rPr>
              <w:t>模拟或规则回退结果；正式环境不得伪装成真实模型/设备结果</w:t>
            </w:r>
          </w:p>
        </w:tc>
      </w:tr>
    </w:tbl>
    <w:p w14:paraId="539D7471">
      <w:pPr>
        <w:spacing w:after="0"/>
      </w:pPr>
    </w:p>
    <w:p w14:paraId="7217E015">
      <w:pPr>
        <w:pStyle w:val="3"/>
        <w:keepNext/>
        <w:keepLines/>
        <w:pBdr>
          <w:bottom w:val="single" w:color="D8E0E7" w:sz="6" w:space="3"/>
        </w:pBdr>
      </w:pPr>
      <w:bookmarkStart w:id="63" w:name="_Toc23110"/>
      <w:r>
        <w:t>20. 信息来源与版本声明</w:t>
      </w:r>
      <w:bookmarkEnd w:id="63"/>
    </w:p>
    <w:p w14:paraId="47EE444B">
      <w:pPr>
        <w:keepLines/>
      </w:pPr>
      <w:r>
        <w:rPr>
          <w:rFonts w:ascii="微软雅黑" w:hAnsi="微软雅黑" w:eastAsia="微软雅黑"/>
          <w:color w:val="1F2933"/>
          <w:sz w:val="20"/>
        </w:rPr>
        <w:t>本报告是截至 2026-08-12 的管理层全景快照，依据当前代码、构建配置和以下仓库级权威文档整理：</w:t>
      </w:r>
    </w:p>
    <w:p w14:paraId="315E0031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README.md</w:t>
      </w:r>
      <w:r>
        <w:rPr>
          <w:rFonts w:ascii="微软雅黑" w:hAnsi="微软雅黑" w:eastAsia="微软雅黑"/>
          <w:color w:val="1F2933"/>
          <w:sz w:val="20"/>
        </w:rPr>
        <w:t>：项目入口、架构、数据流与文档索引。</w:t>
      </w:r>
    </w:p>
    <w:p w14:paraId="66E0404A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STATUS.md</w:t>
      </w:r>
      <w:r>
        <w:rPr>
          <w:rFonts w:ascii="微软雅黑" w:hAnsi="微软雅黑" w:eastAsia="微软雅黑"/>
          <w:color w:val="1F2933"/>
          <w:sz w:val="20"/>
        </w:rPr>
        <w:t>：当前实现、发布阻塞和最新验收结论。</w:t>
      </w:r>
    </w:p>
    <w:p w14:paraId="6D066B39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ENGINEERING.md</w:t>
      </w:r>
      <w:r>
        <w:rPr>
          <w:rFonts w:ascii="微软雅黑" w:hAnsi="微软雅黑" w:eastAsia="微软雅黑"/>
          <w:color w:val="1F2933"/>
          <w:sz w:val="20"/>
        </w:rPr>
        <w:t>：工程原则、范围和里程碑。</w:t>
      </w:r>
    </w:p>
    <w:p w14:paraId="03C85242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Android-apk/README.md</w:t>
      </w:r>
      <w:r>
        <w:rPr>
          <w:rFonts w:ascii="微软雅黑" w:hAnsi="微软雅黑" w:eastAsia="微软雅黑"/>
          <w:color w:val="1F2933"/>
          <w:sz w:val="20"/>
        </w:rPr>
        <w:t xml:space="preserve"> 与 </w:t>
      </w:r>
      <w:r>
        <w:rPr>
          <w:rFonts w:ascii="Consolas" w:hAnsi="Consolas" w:eastAsia="Consolas"/>
          <w:color w:val="19324A"/>
          <w:sz w:val="18"/>
          <w:shd w:val="clear" w:fill="F1F4F7"/>
        </w:rPr>
        <w:t>Android-apk/docs/</w:t>
      </w:r>
      <w:r>
        <w:rPr>
          <w:rFonts w:ascii="微软雅黑" w:hAnsi="微软雅黑" w:eastAsia="微软雅黑"/>
          <w:color w:val="1F2933"/>
          <w:sz w:val="20"/>
        </w:rPr>
        <w:t>：APP、设备、特征与同步契约。</w:t>
      </w:r>
    </w:p>
    <w:p w14:paraId="326CA45F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backend/docs/MOBILE_API.md</w:t>
      </w:r>
      <w:r>
        <w:rPr>
          <w:rFonts w:ascii="微软雅黑" w:hAnsi="微软雅黑" w:eastAsia="微软雅黑"/>
          <w:color w:val="1F2933"/>
          <w:sz w:val="20"/>
        </w:rPr>
        <w:t xml:space="preserve">、数据库文档与 </w:t>
      </w:r>
      <w:r>
        <w:rPr>
          <w:rFonts w:ascii="Consolas" w:hAnsi="Consolas" w:eastAsia="Consolas"/>
          <w:color w:val="19324A"/>
          <w:sz w:val="18"/>
          <w:shd w:val="clear" w:fill="F1F4F7"/>
        </w:rPr>
        <w:t>backend/contracts/</w:t>
      </w:r>
      <w:r>
        <w:rPr>
          <w:rFonts w:ascii="微软雅黑" w:hAnsi="微软雅黑" w:eastAsia="微软雅黑"/>
          <w:color w:val="1F2933"/>
          <w:sz w:val="20"/>
        </w:rPr>
        <w:t>：接口和数据边界。</w:t>
      </w:r>
    </w:p>
    <w:p w14:paraId="7F930F54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model-service/README.md</w:t>
      </w:r>
      <w:r>
        <w:rPr>
          <w:rFonts w:ascii="微软雅黑" w:hAnsi="微软雅黑" w:eastAsia="微软雅黑"/>
          <w:color w:val="1F2933"/>
          <w:sz w:val="20"/>
        </w:rPr>
        <w:t xml:space="preserve"> 与 </w:t>
      </w:r>
      <w:r>
        <w:rPr>
          <w:rFonts w:ascii="Consolas" w:hAnsi="Consolas" w:eastAsia="Consolas"/>
          <w:color w:val="19324A"/>
          <w:sz w:val="18"/>
          <w:shd w:val="clear" w:fill="F1F4F7"/>
        </w:rPr>
        <w:t>model-service/docs/</w:t>
      </w:r>
      <w:r>
        <w:rPr>
          <w:rFonts w:ascii="微软雅黑" w:hAnsi="微软雅黑" w:eastAsia="微软雅黑"/>
          <w:color w:val="1F2933"/>
          <w:sz w:val="20"/>
        </w:rPr>
        <w:t>：模型服务、制品和运行门禁。</w:t>
      </w:r>
    </w:p>
    <w:p w14:paraId="5FF8578E">
      <w:pPr>
        <w:pStyle w:val="16"/>
        <w:keepLines/>
      </w:pPr>
      <w:r>
        <w:rPr>
          <w:rFonts w:ascii="Consolas" w:hAnsi="Consolas" w:eastAsia="Consolas"/>
          <w:color w:val="19324A"/>
          <w:sz w:val="18"/>
          <w:shd w:val="clear" w:fill="F1F4F7"/>
        </w:rPr>
        <w:t>QA_TEST_PLAN.md</w:t>
      </w:r>
      <w:r>
        <w:rPr>
          <w:rFonts w:ascii="微软雅黑" w:hAnsi="微软雅黑" w:eastAsia="微软雅黑"/>
          <w:color w:val="1F2933"/>
          <w:sz w:val="20"/>
        </w:rPr>
        <w:t>、</w:t>
      </w:r>
      <w:r>
        <w:rPr>
          <w:rFonts w:ascii="Consolas" w:hAnsi="Consolas" w:eastAsia="Consolas"/>
          <w:color w:val="19324A"/>
          <w:sz w:val="18"/>
          <w:shd w:val="clear" w:fill="F1F4F7"/>
        </w:rPr>
        <w:t>RELEASE_CHECKLIST.md</w:t>
      </w:r>
      <w:r>
        <w:rPr>
          <w:rFonts w:ascii="微软雅黑" w:hAnsi="微软雅黑" w:eastAsia="微软雅黑"/>
          <w:color w:val="1F2933"/>
          <w:sz w:val="20"/>
        </w:rPr>
        <w:t>：测试与发布条件。</w:t>
      </w:r>
    </w:p>
    <w:p w14:paraId="18F00162">
      <w:pPr>
        <w:keepLines/>
      </w:pPr>
      <w:r>
        <w:rPr>
          <w:rFonts w:ascii="微软雅黑" w:hAnsi="微软雅黑" w:eastAsia="微软雅黑"/>
          <w:color w:val="1F2933"/>
          <w:sz w:val="20"/>
        </w:rPr>
        <w:t xml:space="preserve">若本报告与后续代码或专项契约不一致，应以当时的 </w:t>
      </w:r>
      <w:r>
        <w:rPr>
          <w:rFonts w:ascii="Consolas" w:hAnsi="Consolas" w:eastAsia="Consolas"/>
          <w:color w:val="19324A"/>
          <w:sz w:val="18"/>
          <w:shd w:val="clear" w:fill="F1F4F7"/>
        </w:rPr>
        <w:t>STATUS.md</w:t>
      </w:r>
      <w:r>
        <w:rPr>
          <w:rFonts w:ascii="微软雅黑" w:hAnsi="微软雅黑" w:eastAsia="微软雅黑"/>
          <w:color w:val="1F2933"/>
          <w:sz w:val="20"/>
        </w:rPr>
        <w:t>、机器可读 OpenAPI、数据库迁移和实际代码为准。本报告不替代医疗器械合规评估、临床验证、隐私影响评估或正式发布审批。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037" w:right="1210" w:bottom="1037" w:left="1210" w:header="432" w:footer="461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F2736">
    <w:pPr>
      <w:pStyle w:val="24"/>
      <w:spacing w:before="40"/>
      <w:jc w:val="center"/>
    </w:pPr>
    <w:r>
      <w:rPr>
        <w:rFonts w:ascii="微软雅黑" w:hAnsi="微软雅黑" w:eastAsia="微软雅黑"/>
        <w:color w:val="5D6974"/>
        <w:sz w:val="16"/>
      </w:rPr>
      <w:t xml:space="preserve">睿禾健康 · 内部材料   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微软雅黑" w:hAnsi="微软雅黑" w:eastAsia="微软雅黑"/>
        <w:color w:val="5D6974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4F717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90295">
    <w:pPr>
      <w:pStyle w:val="25"/>
      <w:pBdr>
        <w:bottom w:val="single" w:color="D8E0E7" w:sz="4" w:space="3"/>
      </w:pBdr>
      <w:tabs>
        <w:tab w:val="right" w:pos="9720"/>
      </w:tabs>
      <w:spacing w:after="0"/>
      <w:jc w:val="left"/>
    </w:pPr>
    <w:r>
      <w:rPr>
        <w:rFonts w:ascii="微软雅黑" w:hAnsi="微软雅黑" w:eastAsia="微软雅黑"/>
        <w:b/>
        <w:color w:val="5D6974"/>
        <w:sz w:val="17"/>
      </w:rPr>
      <w:t>REHEALTH AI  |  睿禾精灵 APP</w:t>
    </w:r>
    <w:r>
      <w:tab/>
    </w:r>
    <w:r>
      <w:rPr>
        <w:rFonts w:ascii="微软雅黑" w:hAnsi="微软雅黑" w:eastAsia="微软雅黑"/>
        <w:color w:val="5D6974"/>
        <w:sz w:val="17"/>
      </w:rPr>
      <w:t>管理层全景报告（终稿） · 2026-08-13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C6A78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99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1F2933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9324A"/>
      <w:sz w:val="23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70" w:line="276" w:lineRule="auto"/>
      <w:ind w:left="461" w:hanging="259"/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70" w:line="276" w:lineRule="auto"/>
      <w:ind w:left="461" w:hanging="259"/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pPr>
      <w:keepNext/>
      <w:keepLines/>
      <w:spacing w:before="0" w:after="160"/>
    </w:pPr>
    <w:rPr>
      <w:rFonts w:asciiTheme="majorHAnsi" w:hAnsiTheme="majorHAnsi" w:eastAsiaTheme="majorEastAsia" w:cstheme="majorBidi"/>
      <w:i/>
      <w:iCs/>
      <w:color w:val="5D6974"/>
      <w:spacing w:val="15"/>
      <w:sz w:val="26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/>
      <w:keepLines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color w:val="19324A"/>
      <w:spacing w:val="5"/>
      <w:kern w:val="28"/>
      <w:sz w:val="5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Lead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19324A"/>
      <w:sz w:val="20"/>
      <w:szCs w:val="22"/>
      <w:lang w:val="en-US" w:eastAsia="en-US" w:bidi="ar-SA"/>
    </w:rPr>
  </w:style>
  <w:style w:type="paragraph" w:customStyle="1" w:styleId="167">
    <w:name w:val="Warning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B23A32"/>
      <w:sz w:val="20"/>
      <w:szCs w:val="22"/>
      <w:lang w:val="en-US" w:eastAsia="en-US" w:bidi="ar-SA"/>
    </w:rPr>
  </w:style>
  <w:style w:type="paragraph" w:customStyle="1" w:styleId="168">
    <w:name w:val="Success Callout"/>
    <w:uiPriority w:val="0"/>
    <w:pPr>
      <w:spacing w:before="120" w:after="160" w:line="276" w:lineRule="auto"/>
      <w:ind w:left="160" w:right="160"/>
    </w:pPr>
    <w:rPr>
      <w:rFonts w:ascii="微软雅黑" w:hAnsi="微软雅黑" w:eastAsia="微软雅黑" w:cstheme="minorBidi"/>
      <w:color w:val="18785F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ReHealth AI / 睿禾健康</dc:creator>
  <dc:description>generated by python-docx</dc:description>
  <cp:keywords>ReHealth, 睿禾精灵, Android, 可穿戴, CVD, RHI, 技术架构</cp:keywords>
  <cp:lastModifiedBy>侬本多情</cp:lastModifiedBy>
  <dcterms:modified xsi:type="dcterms:W3CDTF">2026-08-13T01:09:46Z</dcterms:modified>
  <dc:subject>ReHealth AI 管理层产品、功能与技术全景报告终稿</dc:subject>
  <dc:title>睿禾精灵 APP 管理层全景报告（终稿）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3636B0DF3CFB4088BCEF1D346BC406B6_12</vt:lpwstr>
  </property>
</Properties>
</file>